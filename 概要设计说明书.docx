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F014C58"/>
    <w:p w14:paraId="7EF19F1D">
      <w:pPr>
        <w:keepNext w:val="0"/>
        <w:keepLines w:val="0"/>
        <w:pageBreakBefore w:val="0"/>
        <w:widowControl/>
        <w:kinsoku/>
        <w:wordWrap/>
        <w:overflowPunct/>
        <w:topLinePunct w:val="0"/>
        <w:autoSpaceDE/>
        <w:autoSpaceDN/>
        <w:bidi w:val="0"/>
        <w:adjustRightInd/>
        <w:snapToGrid/>
        <w:spacing w:line="400" w:lineRule="exact"/>
        <w:textAlignment w:val="auto"/>
      </w:pPr>
    </w:p>
    <w:p w14:paraId="240FCFFE">
      <w:pPr>
        <w:keepNext w:val="0"/>
        <w:keepLines w:val="0"/>
        <w:pageBreakBefore w:val="0"/>
        <w:widowControl/>
        <w:kinsoku/>
        <w:wordWrap/>
        <w:overflowPunct/>
        <w:topLinePunct w:val="0"/>
        <w:autoSpaceDE/>
        <w:autoSpaceDN/>
        <w:bidi w:val="0"/>
        <w:adjustRightInd/>
        <w:snapToGrid/>
        <w:spacing w:line="400" w:lineRule="exact"/>
        <w:textAlignment w:val="auto"/>
      </w:pPr>
    </w:p>
    <w:p w14:paraId="3C8391E2">
      <w:pPr>
        <w:keepNext w:val="0"/>
        <w:keepLines w:val="0"/>
        <w:pageBreakBefore w:val="0"/>
        <w:widowControl/>
        <w:kinsoku/>
        <w:wordWrap/>
        <w:overflowPunct/>
        <w:topLinePunct w:val="0"/>
        <w:autoSpaceDE/>
        <w:autoSpaceDN/>
        <w:bidi w:val="0"/>
        <w:adjustRightInd/>
        <w:snapToGrid/>
        <w:spacing w:line="400" w:lineRule="exact"/>
        <w:textAlignment w:val="auto"/>
      </w:pPr>
    </w:p>
    <w:p w14:paraId="575D2533">
      <w:pPr>
        <w:keepNext w:val="0"/>
        <w:keepLines w:val="0"/>
        <w:pageBreakBefore w:val="0"/>
        <w:widowControl/>
        <w:kinsoku/>
        <w:wordWrap/>
        <w:overflowPunct/>
        <w:topLinePunct w:val="0"/>
        <w:autoSpaceDE/>
        <w:autoSpaceDN/>
        <w:bidi w:val="0"/>
        <w:adjustRightInd/>
        <w:snapToGrid/>
        <w:spacing w:line="400" w:lineRule="exact"/>
        <w:jc w:val="center"/>
        <w:textAlignment w:val="auto"/>
      </w:pPr>
      <w:r>
        <w:rPr>
          <w:rFonts w:ascii="Times New Roman" w:hAnsi="Times New Roman" w:eastAsia="黑体"/>
          <w:b/>
          <w:sz w:val="44"/>
        </w:rPr>
        <w:t>数字奇珍阁-交互式作品博物馆</w:t>
      </w:r>
    </w:p>
    <w:p w14:paraId="085B18DF">
      <w:pPr>
        <w:keepNext w:val="0"/>
        <w:keepLines w:val="0"/>
        <w:pageBreakBefore w:val="0"/>
        <w:widowControl/>
        <w:kinsoku/>
        <w:wordWrap/>
        <w:overflowPunct/>
        <w:topLinePunct w:val="0"/>
        <w:autoSpaceDE/>
        <w:autoSpaceDN/>
        <w:bidi w:val="0"/>
        <w:adjustRightInd/>
        <w:snapToGrid/>
        <w:spacing w:before="240" w:line="400" w:lineRule="exact"/>
        <w:jc w:val="center"/>
        <w:textAlignment w:val="auto"/>
      </w:pPr>
      <w:r>
        <w:rPr>
          <w:rFonts w:ascii="Times New Roman" w:hAnsi="Times New Roman" w:eastAsia="黑体"/>
          <w:b/>
          <w:sz w:val="40"/>
        </w:rPr>
        <w:t>软件概要设计说明书</w:t>
      </w:r>
    </w:p>
    <w:p w14:paraId="174D261B">
      <w:pPr>
        <w:keepNext w:val="0"/>
        <w:keepLines w:val="0"/>
        <w:pageBreakBefore w:val="0"/>
        <w:widowControl/>
        <w:kinsoku/>
        <w:wordWrap/>
        <w:overflowPunct/>
        <w:topLinePunct w:val="0"/>
        <w:autoSpaceDE/>
        <w:autoSpaceDN/>
        <w:bidi w:val="0"/>
        <w:adjustRightInd/>
        <w:snapToGrid/>
        <w:spacing w:line="400" w:lineRule="exact"/>
        <w:textAlignment w:val="auto"/>
      </w:pPr>
    </w:p>
    <w:p w14:paraId="7F47DC0E">
      <w:pPr>
        <w:keepNext w:val="0"/>
        <w:keepLines w:val="0"/>
        <w:pageBreakBefore w:val="0"/>
        <w:widowControl/>
        <w:kinsoku/>
        <w:wordWrap/>
        <w:overflowPunct/>
        <w:topLinePunct w:val="0"/>
        <w:autoSpaceDE/>
        <w:autoSpaceDN/>
        <w:bidi w:val="0"/>
        <w:adjustRightInd/>
        <w:snapToGrid/>
        <w:spacing w:line="400" w:lineRule="exact"/>
        <w:textAlignment w:val="auto"/>
      </w:pPr>
    </w:p>
    <w:p w14:paraId="66C28995">
      <w:pPr>
        <w:keepNext w:val="0"/>
        <w:keepLines w:val="0"/>
        <w:pageBreakBefore w:val="0"/>
        <w:widowControl/>
        <w:kinsoku/>
        <w:wordWrap/>
        <w:overflowPunct/>
        <w:topLinePunct w:val="0"/>
        <w:autoSpaceDE/>
        <w:autoSpaceDN/>
        <w:bidi w:val="0"/>
        <w:adjustRightInd/>
        <w:snapToGrid/>
        <w:spacing w:line="400" w:lineRule="exact"/>
        <w:textAlignment w:val="auto"/>
      </w:pPr>
    </w:p>
    <w:p w14:paraId="1DFF588F">
      <w:pPr>
        <w:keepNext w:val="0"/>
        <w:keepLines w:val="0"/>
        <w:pageBreakBefore w:val="0"/>
        <w:widowControl/>
        <w:kinsoku/>
        <w:wordWrap/>
        <w:overflowPunct/>
        <w:topLinePunct w:val="0"/>
        <w:autoSpaceDE/>
        <w:autoSpaceDN/>
        <w:bidi w:val="0"/>
        <w:adjustRightInd/>
        <w:snapToGrid/>
        <w:spacing w:line="400" w:lineRule="exact"/>
        <w:textAlignment w:val="auto"/>
      </w:pPr>
    </w:p>
    <w:p w14:paraId="695B4B67">
      <w:pPr>
        <w:keepNext w:val="0"/>
        <w:keepLines w:val="0"/>
        <w:pageBreakBefore w:val="0"/>
        <w:widowControl/>
        <w:kinsoku/>
        <w:wordWrap/>
        <w:overflowPunct/>
        <w:topLinePunct w:val="0"/>
        <w:autoSpaceDE/>
        <w:autoSpaceDN/>
        <w:bidi w:val="0"/>
        <w:adjustRightInd/>
        <w:snapToGrid/>
        <w:spacing w:line="400" w:lineRule="exact"/>
        <w:textAlignment w:val="auto"/>
      </w:pPr>
    </w:p>
    <w:p w14:paraId="54BD4343">
      <w:pPr>
        <w:keepNext w:val="0"/>
        <w:keepLines w:val="0"/>
        <w:pageBreakBefore w:val="0"/>
        <w:widowControl/>
        <w:kinsoku/>
        <w:wordWrap/>
        <w:overflowPunct/>
        <w:topLinePunct w:val="0"/>
        <w:autoSpaceDE/>
        <w:autoSpaceDN/>
        <w:bidi w:val="0"/>
        <w:adjustRightInd/>
        <w:snapToGrid/>
        <w:spacing w:line="400" w:lineRule="exact"/>
        <w:textAlignment w:val="auto"/>
      </w:pPr>
    </w:p>
    <w:p w14:paraId="552F53DB">
      <w:pPr>
        <w:keepNext w:val="0"/>
        <w:keepLines w:val="0"/>
        <w:pageBreakBefore w:val="0"/>
        <w:widowControl/>
        <w:kinsoku/>
        <w:wordWrap/>
        <w:overflowPunct/>
        <w:topLinePunct w:val="0"/>
        <w:autoSpaceDE/>
        <w:autoSpaceDN/>
        <w:bidi w:val="0"/>
        <w:adjustRightInd/>
        <w:snapToGrid/>
        <w:spacing w:before="120" w:line="400" w:lineRule="exact"/>
        <w:jc w:val="center"/>
        <w:textAlignment w:val="auto"/>
      </w:pPr>
      <w:r>
        <w:rPr>
          <w:rFonts w:ascii="Times New Roman" w:hAnsi="Times New Roman" w:eastAsia="宋体"/>
          <w:b/>
          <w:sz w:val="28"/>
        </w:rPr>
        <w:t>文档编号：</w:t>
      </w:r>
      <w:r>
        <w:rPr>
          <w:rFonts w:ascii="Times New Roman" w:hAnsi="Times New Roman" w:eastAsia="宋体"/>
          <w:b w:val="0"/>
          <w:sz w:val="28"/>
        </w:rPr>
        <w:t>PDS-DCM-V1.0</w:t>
      </w:r>
    </w:p>
    <w:p w14:paraId="279F2B57">
      <w:pPr>
        <w:keepNext w:val="0"/>
        <w:keepLines w:val="0"/>
        <w:pageBreakBefore w:val="0"/>
        <w:widowControl/>
        <w:kinsoku/>
        <w:wordWrap/>
        <w:overflowPunct/>
        <w:topLinePunct w:val="0"/>
        <w:autoSpaceDE/>
        <w:autoSpaceDN/>
        <w:bidi w:val="0"/>
        <w:adjustRightInd/>
        <w:snapToGrid/>
        <w:spacing w:before="120" w:line="400" w:lineRule="exact"/>
        <w:jc w:val="center"/>
        <w:textAlignment w:val="auto"/>
      </w:pPr>
      <w:r>
        <w:rPr>
          <w:rFonts w:ascii="Times New Roman" w:hAnsi="Times New Roman" w:eastAsia="宋体"/>
          <w:b/>
          <w:sz w:val="28"/>
        </w:rPr>
        <w:t>编写标准：</w:t>
      </w:r>
      <w:r>
        <w:rPr>
          <w:rFonts w:ascii="Times New Roman" w:hAnsi="Times New Roman" w:eastAsia="宋体"/>
          <w:b w:val="0"/>
          <w:sz w:val="28"/>
        </w:rPr>
        <w:t>GB/T 8567-2006《计算机软件文档编制规范》</w:t>
      </w:r>
    </w:p>
    <w:p w14:paraId="3B1B3F6E">
      <w:pPr>
        <w:keepNext w:val="0"/>
        <w:keepLines w:val="0"/>
        <w:pageBreakBefore w:val="0"/>
        <w:widowControl/>
        <w:kinsoku/>
        <w:wordWrap/>
        <w:overflowPunct/>
        <w:topLinePunct w:val="0"/>
        <w:autoSpaceDE/>
        <w:autoSpaceDN/>
        <w:bidi w:val="0"/>
        <w:adjustRightInd/>
        <w:snapToGrid/>
        <w:spacing w:before="120" w:line="400" w:lineRule="exact"/>
        <w:jc w:val="center"/>
        <w:textAlignment w:val="auto"/>
      </w:pPr>
      <w:r>
        <w:rPr>
          <w:rFonts w:ascii="Times New Roman" w:hAnsi="Times New Roman" w:eastAsia="宋体"/>
          <w:b/>
          <w:sz w:val="28"/>
        </w:rPr>
        <w:t>编写日期：</w:t>
      </w:r>
      <w:r>
        <w:rPr>
          <w:rFonts w:ascii="Times New Roman" w:hAnsi="Times New Roman" w:eastAsia="宋体"/>
          <w:b w:val="0"/>
          <w:sz w:val="28"/>
        </w:rPr>
        <w:t>2026年</w:t>
      </w:r>
      <w:r>
        <w:rPr>
          <w:rFonts w:hint="eastAsia" w:ascii="Times New Roman" w:hAnsi="Times New Roman" w:eastAsia="宋体"/>
          <w:b w:val="0"/>
          <w:sz w:val="28"/>
          <w:lang w:val="en-US" w:eastAsia="zh-CN"/>
        </w:rPr>
        <w:t>6</w:t>
      </w:r>
      <w:r>
        <w:rPr>
          <w:rFonts w:ascii="Times New Roman" w:hAnsi="Times New Roman" w:eastAsia="宋体"/>
          <w:b w:val="0"/>
          <w:sz w:val="28"/>
        </w:rPr>
        <w:t>月2</w:t>
      </w:r>
      <w:r>
        <w:rPr>
          <w:rFonts w:hint="eastAsia" w:ascii="Times New Roman" w:hAnsi="Times New Roman" w:eastAsia="宋体"/>
          <w:b w:val="0"/>
          <w:sz w:val="28"/>
          <w:lang w:val="en-US" w:eastAsia="zh-CN"/>
        </w:rPr>
        <w:t>5</w:t>
      </w:r>
      <w:r>
        <w:rPr>
          <w:rFonts w:ascii="Times New Roman" w:hAnsi="Times New Roman" w:eastAsia="宋体"/>
          <w:b w:val="0"/>
          <w:sz w:val="28"/>
        </w:rPr>
        <w:t>日</w:t>
      </w:r>
    </w:p>
    <w:p w14:paraId="27B2A627">
      <w:pPr>
        <w:keepNext w:val="0"/>
        <w:keepLines w:val="0"/>
        <w:pageBreakBefore w:val="0"/>
        <w:widowControl/>
        <w:kinsoku/>
        <w:wordWrap/>
        <w:overflowPunct/>
        <w:topLinePunct w:val="0"/>
        <w:autoSpaceDE/>
        <w:autoSpaceDN/>
        <w:bidi w:val="0"/>
        <w:adjustRightInd/>
        <w:snapToGrid/>
        <w:spacing w:before="120" w:line="400" w:lineRule="exact"/>
        <w:jc w:val="center"/>
        <w:textAlignment w:val="auto"/>
      </w:pPr>
      <w:r>
        <w:rPr>
          <w:rFonts w:ascii="Times New Roman" w:hAnsi="Times New Roman" w:eastAsia="宋体"/>
          <w:b/>
          <w:sz w:val="28"/>
        </w:rPr>
        <w:t>编写人：</w:t>
      </w:r>
      <w:r>
        <w:rPr>
          <w:rFonts w:ascii="Times New Roman" w:hAnsi="Times New Roman" w:eastAsia="宋体"/>
          <w:b w:val="0"/>
          <w:sz w:val="28"/>
        </w:rPr>
        <w:t>谢婧雯</w:t>
      </w:r>
    </w:p>
    <w:p w14:paraId="2A2E73BA">
      <w:pPr>
        <w:keepNext w:val="0"/>
        <w:keepLines w:val="0"/>
        <w:pageBreakBefore w:val="0"/>
        <w:widowControl/>
        <w:kinsoku/>
        <w:wordWrap/>
        <w:overflowPunct/>
        <w:topLinePunct w:val="0"/>
        <w:autoSpaceDE/>
        <w:autoSpaceDN/>
        <w:bidi w:val="0"/>
        <w:adjustRightInd/>
        <w:snapToGrid/>
        <w:spacing w:before="120" w:line="400" w:lineRule="exact"/>
        <w:jc w:val="center"/>
        <w:textAlignment w:val="auto"/>
      </w:pPr>
      <w:r>
        <w:rPr>
          <w:rFonts w:ascii="Times New Roman" w:hAnsi="Times New Roman" w:eastAsia="宋体"/>
          <w:b/>
          <w:sz w:val="28"/>
        </w:rPr>
        <w:t>学号：</w:t>
      </w:r>
      <w:r>
        <w:rPr>
          <w:rFonts w:ascii="Times New Roman" w:hAnsi="Times New Roman" w:eastAsia="宋体"/>
          <w:b w:val="0"/>
          <w:sz w:val="28"/>
        </w:rPr>
        <w:t>2408090601004</w:t>
      </w:r>
    </w:p>
    <w:p w14:paraId="3084B2F1">
      <w:pPr>
        <w:keepNext w:val="0"/>
        <w:keepLines w:val="0"/>
        <w:pageBreakBefore w:val="0"/>
        <w:widowControl/>
        <w:kinsoku/>
        <w:wordWrap/>
        <w:overflowPunct/>
        <w:topLinePunct w:val="0"/>
        <w:autoSpaceDE/>
        <w:autoSpaceDN/>
        <w:bidi w:val="0"/>
        <w:adjustRightInd/>
        <w:snapToGrid/>
        <w:spacing w:before="120" w:line="400" w:lineRule="exact"/>
        <w:jc w:val="center"/>
        <w:textAlignment w:val="auto"/>
      </w:pPr>
      <w:r>
        <w:rPr>
          <w:rFonts w:ascii="Times New Roman" w:hAnsi="Times New Roman" w:eastAsia="宋体"/>
          <w:b/>
          <w:sz w:val="28"/>
        </w:rPr>
        <w:t>班级：</w:t>
      </w:r>
      <w:r>
        <w:rPr>
          <w:rFonts w:ascii="Times New Roman" w:hAnsi="Times New Roman" w:eastAsia="宋体"/>
          <w:b w:val="0"/>
          <w:sz w:val="28"/>
        </w:rPr>
        <w:t>数字媒体技术2401班</w:t>
      </w:r>
    </w:p>
    <w:p w14:paraId="6D22C049">
      <w:pPr>
        <w:keepNext w:val="0"/>
        <w:keepLines w:val="0"/>
        <w:pageBreakBefore w:val="0"/>
        <w:widowControl/>
        <w:kinsoku/>
        <w:wordWrap/>
        <w:overflowPunct/>
        <w:topLinePunct w:val="0"/>
        <w:autoSpaceDE/>
        <w:autoSpaceDN/>
        <w:bidi w:val="0"/>
        <w:adjustRightInd/>
        <w:snapToGrid/>
        <w:spacing w:line="400" w:lineRule="exact"/>
        <w:textAlignment w:val="auto"/>
      </w:pPr>
      <w:r>
        <w:br w:type="page"/>
      </w:r>
    </w:p>
    <w:p w14:paraId="5E092CAC">
      <w:pPr>
        <w:keepNext w:val="0"/>
        <w:keepLines w:val="0"/>
        <w:pageBreakBefore w:val="0"/>
        <w:widowControl/>
        <w:kinsoku/>
        <w:wordWrap/>
        <w:overflowPunct/>
        <w:topLinePunct w:val="0"/>
        <w:autoSpaceDE/>
        <w:autoSpaceDN/>
        <w:bidi w:val="0"/>
        <w:adjustRightInd/>
        <w:snapToGrid/>
        <w:spacing w:before="360" w:after="240" w:line="400" w:lineRule="exact"/>
        <w:jc w:val="center"/>
        <w:textAlignment w:val="auto"/>
      </w:pPr>
      <w:r>
        <w:rPr>
          <w:rFonts w:ascii="Times New Roman" w:hAnsi="Times New Roman" w:eastAsia="黑体"/>
          <w:b/>
          <w:sz w:val="32"/>
        </w:rPr>
        <w:t>目 录</w:t>
      </w:r>
    </w:p>
    <w:p w14:paraId="3CF222EB">
      <w:pPr>
        <w:keepNext w:val="0"/>
        <w:keepLines w:val="0"/>
        <w:pageBreakBefore w:val="0"/>
        <w:widowControl/>
        <w:kinsoku/>
        <w:wordWrap/>
        <w:overflowPunct/>
        <w:topLinePunct w:val="0"/>
        <w:autoSpaceDE/>
        <w:autoSpaceDN/>
        <w:bidi w:val="0"/>
        <w:adjustRightInd/>
        <w:snapToGrid/>
        <w:spacing w:line="400" w:lineRule="exact"/>
        <w:ind w:left="1134"/>
        <w:textAlignment w:val="auto"/>
      </w:pPr>
      <w:r>
        <w:rPr>
          <w:rFonts w:ascii="Times New Roman" w:hAnsi="Times New Roman" w:eastAsia="宋体"/>
          <w:b w:val="0"/>
          <w:sz w:val="24"/>
        </w:rPr>
        <w:t>1  引言</w:t>
      </w:r>
    </w:p>
    <w:p w14:paraId="4E673BAD">
      <w:pPr>
        <w:keepNext w:val="0"/>
        <w:keepLines w:val="0"/>
        <w:pageBreakBefore w:val="0"/>
        <w:widowControl/>
        <w:kinsoku/>
        <w:wordWrap/>
        <w:overflowPunct/>
        <w:topLinePunct w:val="0"/>
        <w:autoSpaceDE/>
        <w:autoSpaceDN/>
        <w:bidi w:val="0"/>
        <w:adjustRightInd/>
        <w:snapToGrid/>
        <w:spacing w:line="400" w:lineRule="exact"/>
        <w:ind w:left="1134"/>
        <w:textAlignment w:val="auto"/>
      </w:pPr>
      <w:r>
        <w:rPr>
          <w:rFonts w:ascii="Times New Roman" w:hAnsi="Times New Roman" w:eastAsia="宋体"/>
          <w:b w:val="0"/>
          <w:sz w:val="24"/>
        </w:rPr>
        <w:t>2  总体设计</w:t>
      </w:r>
    </w:p>
    <w:p w14:paraId="13D103D6">
      <w:pPr>
        <w:keepNext w:val="0"/>
        <w:keepLines w:val="0"/>
        <w:pageBreakBefore w:val="0"/>
        <w:widowControl/>
        <w:kinsoku/>
        <w:wordWrap/>
        <w:overflowPunct/>
        <w:topLinePunct w:val="0"/>
        <w:autoSpaceDE/>
        <w:autoSpaceDN/>
        <w:bidi w:val="0"/>
        <w:adjustRightInd/>
        <w:snapToGrid/>
        <w:spacing w:line="400" w:lineRule="exact"/>
        <w:ind w:left="1134"/>
        <w:textAlignment w:val="auto"/>
      </w:pPr>
      <w:r>
        <w:rPr>
          <w:rFonts w:ascii="Times New Roman" w:hAnsi="Times New Roman" w:eastAsia="宋体"/>
          <w:b w:val="0"/>
          <w:sz w:val="24"/>
        </w:rPr>
        <w:t>3  模块设计</w:t>
      </w:r>
    </w:p>
    <w:p w14:paraId="03BC2D9D">
      <w:pPr>
        <w:keepNext w:val="0"/>
        <w:keepLines w:val="0"/>
        <w:pageBreakBefore w:val="0"/>
        <w:widowControl/>
        <w:kinsoku/>
        <w:wordWrap/>
        <w:overflowPunct/>
        <w:topLinePunct w:val="0"/>
        <w:autoSpaceDE/>
        <w:autoSpaceDN/>
        <w:bidi w:val="0"/>
        <w:adjustRightInd/>
        <w:snapToGrid/>
        <w:spacing w:line="400" w:lineRule="exact"/>
        <w:ind w:left="1134"/>
        <w:textAlignment w:val="auto"/>
      </w:pPr>
      <w:r>
        <w:rPr>
          <w:rFonts w:ascii="Times New Roman" w:hAnsi="Times New Roman" w:eastAsia="宋体"/>
          <w:b w:val="0"/>
          <w:sz w:val="24"/>
        </w:rPr>
        <w:t>4  接口设计</w:t>
      </w:r>
    </w:p>
    <w:p w14:paraId="281638E5">
      <w:pPr>
        <w:keepNext w:val="0"/>
        <w:keepLines w:val="0"/>
        <w:pageBreakBefore w:val="0"/>
        <w:widowControl/>
        <w:kinsoku/>
        <w:wordWrap/>
        <w:overflowPunct/>
        <w:topLinePunct w:val="0"/>
        <w:autoSpaceDE/>
        <w:autoSpaceDN/>
        <w:bidi w:val="0"/>
        <w:adjustRightInd/>
        <w:snapToGrid/>
        <w:spacing w:line="400" w:lineRule="exact"/>
        <w:ind w:left="1134"/>
        <w:textAlignment w:val="auto"/>
      </w:pPr>
      <w:r>
        <w:rPr>
          <w:rFonts w:ascii="Times New Roman" w:hAnsi="Times New Roman" w:eastAsia="宋体"/>
          <w:b w:val="0"/>
          <w:sz w:val="24"/>
        </w:rPr>
        <w:t>5  数据结构设计</w:t>
      </w:r>
    </w:p>
    <w:p w14:paraId="430C0FCB">
      <w:pPr>
        <w:keepNext w:val="0"/>
        <w:keepLines w:val="0"/>
        <w:pageBreakBefore w:val="0"/>
        <w:widowControl/>
        <w:kinsoku/>
        <w:wordWrap/>
        <w:overflowPunct/>
        <w:topLinePunct w:val="0"/>
        <w:autoSpaceDE/>
        <w:autoSpaceDN/>
        <w:bidi w:val="0"/>
        <w:adjustRightInd/>
        <w:snapToGrid/>
        <w:spacing w:line="400" w:lineRule="exact"/>
        <w:ind w:left="1134"/>
        <w:textAlignment w:val="auto"/>
      </w:pPr>
      <w:r>
        <w:rPr>
          <w:rFonts w:ascii="Times New Roman" w:hAnsi="Times New Roman" w:eastAsia="宋体"/>
          <w:b w:val="0"/>
          <w:sz w:val="24"/>
        </w:rPr>
        <w:t>6  界面设计</w:t>
      </w:r>
    </w:p>
    <w:p w14:paraId="3DDA22A6">
      <w:pPr>
        <w:keepNext w:val="0"/>
        <w:keepLines w:val="0"/>
        <w:pageBreakBefore w:val="0"/>
        <w:widowControl/>
        <w:kinsoku/>
        <w:wordWrap/>
        <w:overflowPunct/>
        <w:topLinePunct w:val="0"/>
        <w:autoSpaceDE/>
        <w:autoSpaceDN/>
        <w:bidi w:val="0"/>
        <w:adjustRightInd/>
        <w:snapToGrid/>
        <w:spacing w:line="400" w:lineRule="exact"/>
        <w:ind w:left="1134"/>
        <w:textAlignment w:val="auto"/>
      </w:pPr>
      <w:r>
        <w:rPr>
          <w:rFonts w:ascii="Times New Roman" w:hAnsi="Times New Roman" w:eastAsia="宋体"/>
          <w:b w:val="0"/>
          <w:sz w:val="24"/>
        </w:rPr>
        <w:t>7  安全设计</w:t>
      </w:r>
    </w:p>
    <w:p w14:paraId="20B77585">
      <w:pPr>
        <w:keepNext w:val="0"/>
        <w:keepLines w:val="0"/>
        <w:pageBreakBefore w:val="0"/>
        <w:widowControl/>
        <w:kinsoku/>
        <w:wordWrap/>
        <w:overflowPunct/>
        <w:topLinePunct w:val="0"/>
        <w:autoSpaceDE/>
        <w:autoSpaceDN/>
        <w:bidi w:val="0"/>
        <w:adjustRightInd/>
        <w:snapToGrid/>
        <w:spacing w:line="400" w:lineRule="exact"/>
        <w:ind w:left="1134"/>
        <w:textAlignment w:val="auto"/>
      </w:pPr>
      <w:r>
        <w:rPr>
          <w:rFonts w:ascii="Times New Roman" w:hAnsi="Times New Roman" w:eastAsia="宋体"/>
          <w:b w:val="0"/>
          <w:sz w:val="24"/>
        </w:rPr>
        <w:t>8  性能设计</w:t>
      </w:r>
    </w:p>
    <w:p w14:paraId="1B6ECCD0">
      <w:pPr>
        <w:keepNext w:val="0"/>
        <w:keepLines w:val="0"/>
        <w:pageBreakBefore w:val="0"/>
        <w:widowControl/>
        <w:kinsoku/>
        <w:wordWrap/>
        <w:overflowPunct/>
        <w:topLinePunct w:val="0"/>
        <w:autoSpaceDE/>
        <w:autoSpaceDN/>
        <w:bidi w:val="0"/>
        <w:adjustRightInd/>
        <w:snapToGrid/>
        <w:spacing w:line="400" w:lineRule="exact"/>
        <w:ind w:left="1134"/>
        <w:textAlignment w:val="auto"/>
      </w:pPr>
      <w:r>
        <w:rPr>
          <w:rFonts w:ascii="Times New Roman" w:hAnsi="Times New Roman" w:eastAsia="宋体"/>
          <w:b w:val="0"/>
          <w:sz w:val="24"/>
        </w:rPr>
        <w:t>9  部署设计</w:t>
      </w:r>
    </w:p>
    <w:p w14:paraId="4133C5FD">
      <w:pPr>
        <w:keepNext w:val="0"/>
        <w:keepLines w:val="0"/>
        <w:pageBreakBefore w:val="0"/>
        <w:widowControl/>
        <w:kinsoku/>
        <w:wordWrap/>
        <w:overflowPunct/>
        <w:topLinePunct w:val="0"/>
        <w:autoSpaceDE/>
        <w:autoSpaceDN/>
        <w:bidi w:val="0"/>
        <w:adjustRightInd/>
        <w:snapToGrid/>
        <w:spacing w:line="400" w:lineRule="exact"/>
        <w:ind w:left="1134"/>
        <w:textAlignment w:val="auto"/>
      </w:pPr>
      <w:r>
        <w:rPr>
          <w:rFonts w:ascii="Times New Roman" w:hAnsi="Times New Roman" w:eastAsia="宋体"/>
          <w:b w:val="0"/>
          <w:sz w:val="24"/>
        </w:rPr>
        <w:t>10  维护与兼容性设计</w:t>
      </w:r>
    </w:p>
    <w:p w14:paraId="21B213D8">
      <w:pPr>
        <w:keepNext w:val="0"/>
        <w:keepLines w:val="0"/>
        <w:pageBreakBefore w:val="0"/>
        <w:widowControl/>
        <w:kinsoku/>
        <w:wordWrap/>
        <w:overflowPunct/>
        <w:topLinePunct w:val="0"/>
        <w:autoSpaceDE/>
        <w:autoSpaceDN/>
        <w:bidi w:val="0"/>
        <w:adjustRightInd/>
        <w:snapToGrid/>
        <w:spacing w:line="400" w:lineRule="exact"/>
        <w:ind w:left="1134"/>
        <w:textAlignment w:val="auto"/>
      </w:pPr>
      <w:r>
        <w:rPr>
          <w:rFonts w:ascii="Times New Roman" w:hAnsi="Times New Roman" w:eastAsia="宋体"/>
          <w:b w:val="0"/>
          <w:sz w:val="24"/>
        </w:rPr>
        <w:t>11  设计结论</w:t>
      </w:r>
    </w:p>
    <w:p w14:paraId="239AD5DF">
      <w:pPr>
        <w:keepNext w:val="0"/>
        <w:keepLines w:val="0"/>
        <w:pageBreakBefore w:val="0"/>
        <w:widowControl/>
        <w:kinsoku/>
        <w:wordWrap/>
        <w:overflowPunct/>
        <w:topLinePunct w:val="0"/>
        <w:autoSpaceDE/>
        <w:autoSpaceDN/>
        <w:bidi w:val="0"/>
        <w:adjustRightInd/>
        <w:snapToGrid/>
        <w:spacing w:line="400" w:lineRule="exact"/>
        <w:textAlignment w:val="auto"/>
      </w:pPr>
      <w:r>
        <w:br w:type="page"/>
      </w:r>
    </w:p>
    <w:p w14:paraId="5BE520B5">
      <w:pPr>
        <w:keepNext w:val="0"/>
        <w:keepLines w:val="0"/>
        <w:pageBreakBefore w:val="0"/>
        <w:widowControl/>
        <w:kinsoku/>
        <w:wordWrap/>
        <w:overflowPunct/>
        <w:topLinePunct w:val="0"/>
        <w:autoSpaceDE/>
        <w:autoSpaceDN/>
        <w:bidi w:val="0"/>
        <w:adjustRightInd/>
        <w:snapToGrid/>
        <w:spacing w:before="360" w:after="240" w:line="400" w:lineRule="exact"/>
        <w:jc w:val="center"/>
        <w:textAlignment w:val="auto"/>
      </w:pPr>
      <w:r>
        <w:rPr>
          <w:rFonts w:ascii="Times New Roman" w:hAnsi="Times New Roman" w:eastAsia="黑体"/>
          <w:b/>
          <w:sz w:val="32"/>
        </w:rPr>
        <w:t>第1章 引言</w:t>
      </w:r>
    </w:p>
    <w:p w14:paraId="30D1497D">
      <w:pPr>
        <w:keepNext w:val="0"/>
        <w:keepLines w:val="0"/>
        <w:pageBreakBefore w:val="0"/>
        <w:widowControl/>
        <w:kinsoku/>
        <w:wordWrap/>
        <w:overflowPunct/>
        <w:topLinePunct w:val="0"/>
        <w:autoSpaceDE/>
        <w:autoSpaceDN/>
        <w:bidi w:val="0"/>
        <w:adjustRightInd/>
        <w:snapToGrid/>
        <w:spacing w:before="240" w:after="120" w:line="400" w:lineRule="exact"/>
        <w:textAlignment w:val="auto"/>
      </w:pPr>
      <w:r>
        <w:rPr>
          <w:rFonts w:ascii="Times New Roman" w:hAnsi="Times New Roman" w:eastAsia="黑体"/>
          <w:b/>
          <w:sz w:val="30"/>
        </w:rPr>
        <w:t>1.1 编写目的</w:t>
      </w:r>
    </w:p>
    <w:p w14:paraId="66D0D288">
      <w:pPr>
        <w:keepNext w:val="0"/>
        <w:keepLines w:val="0"/>
        <w:pageBreakBefore w:val="0"/>
        <w:widowControl/>
        <w:kinsoku/>
        <w:wordWrap/>
        <w:overflowPunct/>
        <w:topLinePunct w:val="0"/>
        <w:autoSpaceDE/>
        <w:autoSpaceDN/>
        <w:bidi w:val="0"/>
        <w:adjustRightInd/>
        <w:snapToGrid/>
        <w:spacing w:line="400" w:lineRule="exact"/>
        <w:ind w:firstLine="420"/>
        <w:jc w:val="both"/>
        <w:textAlignment w:val="auto"/>
      </w:pPr>
      <w:r>
        <w:rPr>
          <w:rFonts w:ascii="Times New Roman" w:hAnsi="Times New Roman" w:eastAsia="宋体"/>
          <w:b w:val="0"/>
          <w:sz w:val="24"/>
        </w:rPr>
        <w:t>本文档是"数字奇珍阁-交互式作品博物馆"项目的软件概要设计说明书，依据《需求规格说明书》的功能与非功能要求，明确系统的总体架构、模块划分、接口规范、数据结构与界面框架。本文档是后续详细设计、代码开发、系统测试与项目验收的核心依据，确保系统设计符合需求目标，架构清晰、可扩展、可维护。</w:t>
      </w:r>
    </w:p>
    <w:p w14:paraId="2603A385">
      <w:pPr>
        <w:keepNext w:val="0"/>
        <w:keepLines w:val="0"/>
        <w:pageBreakBefore w:val="0"/>
        <w:widowControl/>
        <w:kinsoku/>
        <w:wordWrap/>
        <w:overflowPunct/>
        <w:topLinePunct w:val="0"/>
        <w:autoSpaceDE/>
        <w:autoSpaceDN/>
        <w:bidi w:val="0"/>
        <w:adjustRightInd/>
        <w:snapToGrid/>
        <w:spacing w:before="240" w:after="120" w:line="400" w:lineRule="exact"/>
        <w:textAlignment w:val="auto"/>
      </w:pPr>
      <w:r>
        <w:rPr>
          <w:rFonts w:ascii="Times New Roman" w:hAnsi="Times New Roman" w:eastAsia="黑体"/>
          <w:b/>
          <w:sz w:val="30"/>
        </w:rPr>
        <w:t>1.2 项目背景</w:t>
      </w:r>
    </w:p>
    <w:p w14:paraId="7197DD15">
      <w:pPr>
        <w:keepNext w:val="0"/>
        <w:keepLines w:val="0"/>
        <w:pageBreakBefore w:val="0"/>
        <w:widowControl/>
        <w:kinsoku/>
        <w:wordWrap/>
        <w:overflowPunct/>
        <w:topLinePunct w:val="0"/>
        <w:autoSpaceDE/>
        <w:autoSpaceDN/>
        <w:bidi w:val="0"/>
        <w:adjustRightInd/>
        <w:snapToGrid/>
        <w:spacing w:line="400" w:lineRule="exact"/>
        <w:ind w:firstLine="420"/>
        <w:jc w:val="both"/>
        <w:textAlignment w:val="auto"/>
      </w:pPr>
      <w:r>
        <w:rPr>
          <w:rFonts w:ascii="Times New Roman" w:hAnsi="Times New Roman" w:eastAsia="宋体"/>
          <w:b w:val="0"/>
          <w:sz w:val="24"/>
        </w:rPr>
        <w:t>本项目是面向数字媒体技术专业的交互式个人作品展示平台，以Web 3D虚拟博物馆为载体，融合第一人称漫游、作品详情交互、游戏化成就激励、可视化后台管理等功能，解决传统静态作品集形式单一、互动性弱、记忆点不足的问题。项目既是数字媒体技术专业课程的综合实践成果，也可作为个人求职与能力展示的核心载体。</w:t>
      </w:r>
    </w:p>
    <w:p w14:paraId="44B04120">
      <w:pPr>
        <w:keepNext w:val="0"/>
        <w:keepLines w:val="0"/>
        <w:pageBreakBefore w:val="0"/>
        <w:widowControl/>
        <w:kinsoku/>
        <w:wordWrap/>
        <w:overflowPunct/>
        <w:topLinePunct w:val="0"/>
        <w:autoSpaceDE/>
        <w:autoSpaceDN/>
        <w:bidi w:val="0"/>
        <w:adjustRightInd/>
        <w:snapToGrid/>
        <w:spacing w:before="240" w:after="120" w:line="400" w:lineRule="exact"/>
        <w:textAlignment w:val="auto"/>
      </w:pPr>
      <w:r>
        <w:rPr>
          <w:rFonts w:ascii="Times New Roman" w:hAnsi="Times New Roman" w:eastAsia="黑体"/>
          <w:b/>
          <w:sz w:val="30"/>
        </w:rPr>
        <w:t>1.3 参考资料</w:t>
      </w:r>
    </w:p>
    <w:p w14:paraId="69422946">
      <w:pPr>
        <w:keepNext w:val="0"/>
        <w:keepLines w:val="0"/>
        <w:pageBreakBefore w:val="0"/>
        <w:widowControl/>
        <w:kinsoku/>
        <w:wordWrap/>
        <w:overflowPunct/>
        <w:topLinePunct w:val="0"/>
        <w:autoSpaceDE/>
        <w:autoSpaceDN/>
        <w:bidi w:val="0"/>
        <w:adjustRightInd/>
        <w:snapToGrid/>
        <w:spacing w:line="400" w:lineRule="exact"/>
        <w:ind w:left="283"/>
        <w:textAlignment w:val="auto"/>
      </w:pPr>
      <w:r>
        <w:rPr>
          <w:rFonts w:ascii="Times New Roman" w:hAnsi="Times New Roman" w:eastAsia="宋体"/>
          <w:b w:val="0"/>
          <w:sz w:val="24"/>
        </w:rPr>
        <w:t>1. GB/T 9385-2008《计算机软件需求规格说明规范》</w:t>
      </w:r>
    </w:p>
    <w:p w14:paraId="5BC65342">
      <w:pPr>
        <w:keepNext w:val="0"/>
        <w:keepLines w:val="0"/>
        <w:pageBreakBefore w:val="0"/>
        <w:widowControl/>
        <w:kinsoku/>
        <w:wordWrap/>
        <w:overflowPunct/>
        <w:topLinePunct w:val="0"/>
        <w:autoSpaceDE/>
        <w:autoSpaceDN/>
        <w:bidi w:val="0"/>
        <w:adjustRightInd/>
        <w:snapToGrid/>
        <w:spacing w:line="400" w:lineRule="exact"/>
        <w:ind w:left="283"/>
        <w:textAlignment w:val="auto"/>
      </w:pPr>
      <w:r>
        <w:rPr>
          <w:rFonts w:ascii="Times New Roman" w:hAnsi="Times New Roman" w:eastAsia="宋体"/>
          <w:b w:val="0"/>
          <w:sz w:val="24"/>
        </w:rPr>
        <w:t>2. GB/T 8567-2006《计算机软件文档编制规范》</w:t>
      </w:r>
    </w:p>
    <w:p w14:paraId="4AF536D6">
      <w:pPr>
        <w:keepNext w:val="0"/>
        <w:keepLines w:val="0"/>
        <w:pageBreakBefore w:val="0"/>
        <w:widowControl/>
        <w:kinsoku/>
        <w:wordWrap/>
        <w:overflowPunct/>
        <w:topLinePunct w:val="0"/>
        <w:autoSpaceDE/>
        <w:autoSpaceDN/>
        <w:bidi w:val="0"/>
        <w:adjustRightInd/>
        <w:snapToGrid/>
        <w:spacing w:line="400" w:lineRule="exact"/>
        <w:ind w:left="283"/>
        <w:textAlignment w:val="auto"/>
      </w:pPr>
      <w:r>
        <w:rPr>
          <w:rFonts w:ascii="Times New Roman" w:hAnsi="Times New Roman" w:eastAsia="宋体"/>
          <w:b w:val="0"/>
          <w:sz w:val="24"/>
        </w:rPr>
        <w:t>3. 《数字奇珍阁-交互式作品博物馆-需求规格说明书》SRS-DCM-V1.1</w:t>
      </w:r>
    </w:p>
    <w:p w14:paraId="654BF418">
      <w:pPr>
        <w:keepNext w:val="0"/>
        <w:keepLines w:val="0"/>
        <w:pageBreakBefore w:val="0"/>
        <w:widowControl/>
        <w:kinsoku/>
        <w:wordWrap/>
        <w:overflowPunct/>
        <w:topLinePunct w:val="0"/>
        <w:autoSpaceDE/>
        <w:autoSpaceDN/>
        <w:bidi w:val="0"/>
        <w:adjustRightInd/>
        <w:snapToGrid/>
        <w:spacing w:line="400" w:lineRule="exact"/>
        <w:ind w:left="283"/>
        <w:textAlignment w:val="auto"/>
      </w:pPr>
      <w:r>
        <w:rPr>
          <w:rFonts w:ascii="Times New Roman" w:hAnsi="Times New Roman" w:eastAsia="宋体"/>
          <w:b w:val="0"/>
          <w:sz w:val="24"/>
        </w:rPr>
        <w:t>4. 《数字奇珍阁-交互式作品博物馆-可行性分析报告》FAR-DCM-V1.0</w:t>
      </w:r>
    </w:p>
    <w:p w14:paraId="2072865B">
      <w:pPr>
        <w:keepNext w:val="0"/>
        <w:keepLines w:val="0"/>
        <w:pageBreakBefore w:val="0"/>
        <w:widowControl/>
        <w:kinsoku/>
        <w:wordWrap/>
        <w:overflowPunct/>
        <w:topLinePunct w:val="0"/>
        <w:autoSpaceDE/>
        <w:autoSpaceDN/>
        <w:bidi w:val="0"/>
        <w:adjustRightInd/>
        <w:snapToGrid/>
        <w:spacing w:line="400" w:lineRule="exact"/>
        <w:ind w:left="283"/>
        <w:textAlignment w:val="auto"/>
      </w:pPr>
      <w:r>
        <w:rPr>
          <w:rFonts w:ascii="Times New Roman" w:hAnsi="Times New Roman" w:eastAsia="宋体"/>
          <w:b w:val="0"/>
          <w:sz w:val="24"/>
        </w:rPr>
        <w:t>5. Vue.js 官方技术文档</w:t>
      </w:r>
    </w:p>
    <w:p w14:paraId="02BC9663">
      <w:pPr>
        <w:keepNext w:val="0"/>
        <w:keepLines w:val="0"/>
        <w:pageBreakBefore w:val="0"/>
        <w:widowControl/>
        <w:kinsoku/>
        <w:wordWrap/>
        <w:overflowPunct/>
        <w:topLinePunct w:val="0"/>
        <w:autoSpaceDE/>
        <w:autoSpaceDN/>
        <w:bidi w:val="0"/>
        <w:adjustRightInd/>
        <w:snapToGrid/>
        <w:spacing w:line="400" w:lineRule="exact"/>
        <w:ind w:left="283"/>
        <w:textAlignment w:val="auto"/>
      </w:pPr>
      <w:r>
        <w:rPr>
          <w:rFonts w:ascii="Times New Roman" w:hAnsi="Times New Roman" w:eastAsia="宋体"/>
          <w:b w:val="0"/>
          <w:sz w:val="24"/>
        </w:rPr>
        <w:t>6. Three.js 官方技术文档</w:t>
      </w:r>
      <w:bookmarkStart w:id="0" w:name="_GoBack"/>
      <w:bookmarkEnd w:id="0"/>
    </w:p>
    <w:p w14:paraId="64338CF8">
      <w:pPr>
        <w:keepNext w:val="0"/>
        <w:keepLines w:val="0"/>
        <w:pageBreakBefore w:val="0"/>
        <w:widowControl/>
        <w:kinsoku/>
        <w:wordWrap/>
        <w:overflowPunct/>
        <w:topLinePunct w:val="0"/>
        <w:autoSpaceDE/>
        <w:autoSpaceDN/>
        <w:bidi w:val="0"/>
        <w:adjustRightInd/>
        <w:snapToGrid/>
        <w:spacing w:before="240" w:after="120" w:line="400" w:lineRule="exact"/>
        <w:textAlignment w:val="auto"/>
      </w:pPr>
      <w:r>
        <w:rPr>
          <w:rFonts w:ascii="Times New Roman" w:hAnsi="Times New Roman" w:eastAsia="黑体"/>
          <w:b/>
          <w:sz w:val="30"/>
        </w:rPr>
        <w:t>1.4 术语与缩写</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703"/>
        <w:gridCol w:w="4703"/>
      </w:tblGrid>
      <w:tr w14:paraId="2A3BC2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703" w:type="dxa"/>
          </w:tcPr>
          <w:p w14:paraId="6FF9338F">
            <w:pPr>
              <w:keepNext w:val="0"/>
              <w:keepLines w:val="0"/>
              <w:pageBreakBefore w:val="0"/>
              <w:widowControl/>
              <w:kinsoku/>
              <w:wordWrap/>
              <w:overflowPunct/>
              <w:topLinePunct w:val="0"/>
              <w:autoSpaceDE/>
              <w:autoSpaceDN/>
              <w:bidi w:val="0"/>
              <w:adjustRightInd/>
              <w:snapToGrid/>
              <w:spacing w:after="0" w:line="400" w:lineRule="exact"/>
              <w:jc w:val="center"/>
              <w:textAlignment w:val="auto"/>
            </w:pPr>
            <w:r>
              <w:rPr>
                <w:rFonts w:ascii="Times New Roman" w:hAnsi="Times New Roman" w:eastAsia="黑体"/>
                <w:b/>
                <w:sz w:val="22"/>
              </w:rPr>
              <w:t>术语/缩写</w:t>
            </w:r>
          </w:p>
        </w:tc>
        <w:tc>
          <w:tcPr>
            <w:tcW w:w="4703" w:type="dxa"/>
          </w:tcPr>
          <w:p w14:paraId="5A00C15D">
            <w:pPr>
              <w:keepNext w:val="0"/>
              <w:keepLines w:val="0"/>
              <w:pageBreakBefore w:val="0"/>
              <w:widowControl/>
              <w:kinsoku/>
              <w:wordWrap/>
              <w:overflowPunct/>
              <w:topLinePunct w:val="0"/>
              <w:autoSpaceDE/>
              <w:autoSpaceDN/>
              <w:bidi w:val="0"/>
              <w:adjustRightInd/>
              <w:snapToGrid/>
              <w:spacing w:after="0" w:line="400" w:lineRule="exact"/>
              <w:jc w:val="center"/>
              <w:textAlignment w:val="auto"/>
            </w:pPr>
            <w:r>
              <w:rPr>
                <w:rFonts w:ascii="Times New Roman" w:hAnsi="Times New Roman" w:eastAsia="黑体"/>
                <w:b/>
                <w:sz w:val="22"/>
              </w:rPr>
              <w:t>含义</w:t>
            </w:r>
          </w:p>
        </w:tc>
      </w:tr>
      <w:tr w14:paraId="61C4FC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703" w:type="dxa"/>
          </w:tcPr>
          <w:p w14:paraId="7E09EC76">
            <w:pPr>
              <w:keepNext w:val="0"/>
              <w:keepLines w:val="0"/>
              <w:pageBreakBefore w:val="0"/>
              <w:widowControl/>
              <w:kinsoku/>
              <w:wordWrap/>
              <w:overflowPunct/>
              <w:topLinePunct w:val="0"/>
              <w:autoSpaceDE/>
              <w:autoSpaceDN/>
              <w:bidi w:val="0"/>
              <w:adjustRightInd/>
              <w:snapToGrid/>
              <w:spacing w:after="0" w:line="400" w:lineRule="exact"/>
              <w:textAlignment w:val="auto"/>
            </w:pPr>
            <w:r>
              <w:rPr>
                <w:rFonts w:ascii="Times New Roman" w:hAnsi="Times New Roman" w:eastAsia="宋体"/>
                <w:b w:val="0"/>
                <w:sz w:val="21"/>
              </w:rPr>
              <w:t>DCM</w:t>
            </w:r>
          </w:p>
        </w:tc>
        <w:tc>
          <w:tcPr>
            <w:tcW w:w="4703" w:type="dxa"/>
          </w:tcPr>
          <w:p w14:paraId="5EE8F892">
            <w:pPr>
              <w:keepNext w:val="0"/>
              <w:keepLines w:val="0"/>
              <w:pageBreakBefore w:val="0"/>
              <w:widowControl/>
              <w:kinsoku/>
              <w:wordWrap/>
              <w:overflowPunct/>
              <w:topLinePunct w:val="0"/>
              <w:autoSpaceDE/>
              <w:autoSpaceDN/>
              <w:bidi w:val="0"/>
              <w:adjustRightInd/>
              <w:snapToGrid/>
              <w:spacing w:after="0" w:line="400" w:lineRule="exact"/>
              <w:textAlignment w:val="auto"/>
            </w:pPr>
            <w:r>
              <w:rPr>
                <w:rFonts w:ascii="Times New Roman" w:hAnsi="Times New Roman" w:eastAsia="宋体"/>
                <w:b w:val="0"/>
                <w:sz w:val="21"/>
              </w:rPr>
              <w:t>数字奇珍阁 (Digital Curio Museum)</w:t>
            </w:r>
          </w:p>
        </w:tc>
      </w:tr>
      <w:tr w14:paraId="4017E8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703" w:type="dxa"/>
          </w:tcPr>
          <w:p w14:paraId="15542B46">
            <w:pPr>
              <w:keepNext w:val="0"/>
              <w:keepLines w:val="0"/>
              <w:pageBreakBefore w:val="0"/>
              <w:widowControl/>
              <w:kinsoku/>
              <w:wordWrap/>
              <w:overflowPunct/>
              <w:topLinePunct w:val="0"/>
              <w:autoSpaceDE/>
              <w:autoSpaceDN/>
              <w:bidi w:val="0"/>
              <w:adjustRightInd/>
              <w:snapToGrid/>
              <w:spacing w:after="0" w:line="400" w:lineRule="exact"/>
              <w:textAlignment w:val="auto"/>
            </w:pPr>
            <w:r>
              <w:rPr>
                <w:rFonts w:ascii="Times New Roman" w:hAnsi="Times New Roman" w:eastAsia="宋体"/>
                <w:b w:val="0"/>
                <w:sz w:val="21"/>
              </w:rPr>
              <w:t>3D展厅</w:t>
            </w:r>
          </w:p>
        </w:tc>
        <w:tc>
          <w:tcPr>
            <w:tcW w:w="4703" w:type="dxa"/>
          </w:tcPr>
          <w:p w14:paraId="6153E96C">
            <w:pPr>
              <w:keepNext w:val="0"/>
              <w:keepLines w:val="0"/>
              <w:pageBreakBefore w:val="0"/>
              <w:widowControl/>
              <w:kinsoku/>
              <w:wordWrap/>
              <w:overflowPunct/>
              <w:topLinePunct w:val="0"/>
              <w:autoSpaceDE/>
              <w:autoSpaceDN/>
              <w:bidi w:val="0"/>
              <w:adjustRightInd/>
              <w:snapToGrid/>
              <w:spacing w:after="0" w:line="400" w:lineRule="exact"/>
              <w:textAlignment w:val="auto"/>
            </w:pPr>
            <w:r>
              <w:rPr>
                <w:rFonts w:ascii="Times New Roman" w:hAnsi="Times New Roman" w:eastAsia="宋体"/>
                <w:b w:val="0"/>
                <w:sz w:val="21"/>
              </w:rPr>
              <w:t>基于Three.js实现的网页三维交互漫游空间</w:t>
            </w:r>
          </w:p>
        </w:tc>
      </w:tr>
      <w:tr w14:paraId="07A988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703" w:type="dxa"/>
          </w:tcPr>
          <w:p w14:paraId="537BF0F1">
            <w:pPr>
              <w:keepNext w:val="0"/>
              <w:keepLines w:val="0"/>
              <w:pageBreakBefore w:val="0"/>
              <w:widowControl/>
              <w:kinsoku/>
              <w:wordWrap/>
              <w:overflowPunct/>
              <w:topLinePunct w:val="0"/>
              <w:autoSpaceDE/>
              <w:autoSpaceDN/>
              <w:bidi w:val="0"/>
              <w:adjustRightInd/>
              <w:snapToGrid/>
              <w:spacing w:after="0" w:line="400" w:lineRule="exact"/>
              <w:textAlignment w:val="auto"/>
            </w:pPr>
            <w:r>
              <w:rPr>
                <w:rFonts w:ascii="Times New Roman" w:hAnsi="Times New Roman" w:eastAsia="宋体"/>
                <w:b w:val="0"/>
                <w:sz w:val="21"/>
              </w:rPr>
              <w:t>鉴赏家</w:t>
            </w:r>
          </w:p>
        </w:tc>
        <w:tc>
          <w:tcPr>
            <w:tcW w:w="4703" w:type="dxa"/>
          </w:tcPr>
          <w:p w14:paraId="453A10F1">
            <w:pPr>
              <w:keepNext w:val="0"/>
              <w:keepLines w:val="0"/>
              <w:pageBreakBefore w:val="0"/>
              <w:widowControl/>
              <w:kinsoku/>
              <w:wordWrap/>
              <w:overflowPunct/>
              <w:topLinePunct w:val="0"/>
              <w:autoSpaceDE/>
              <w:autoSpaceDN/>
              <w:bidi w:val="0"/>
              <w:adjustRightInd/>
              <w:snapToGrid/>
              <w:spacing w:after="0" w:line="400" w:lineRule="exact"/>
              <w:textAlignment w:val="auto"/>
            </w:pPr>
            <w:r>
              <w:rPr>
                <w:rFonts w:ascii="Times New Roman" w:hAnsi="Times New Roman" w:eastAsia="宋体"/>
                <w:b w:val="0"/>
                <w:sz w:val="21"/>
              </w:rPr>
              <w:t>深度体验、互动并解锁成就的注册用户角色</w:t>
            </w:r>
          </w:p>
        </w:tc>
      </w:tr>
      <w:tr w14:paraId="39B36B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703" w:type="dxa"/>
          </w:tcPr>
          <w:p w14:paraId="1C452A73">
            <w:pPr>
              <w:keepNext w:val="0"/>
              <w:keepLines w:val="0"/>
              <w:pageBreakBefore w:val="0"/>
              <w:widowControl/>
              <w:kinsoku/>
              <w:wordWrap/>
              <w:overflowPunct/>
              <w:topLinePunct w:val="0"/>
              <w:autoSpaceDE/>
              <w:autoSpaceDN/>
              <w:bidi w:val="0"/>
              <w:adjustRightInd/>
              <w:snapToGrid/>
              <w:spacing w:after="0" w:line="400" w:lineRule="exact"/>
              <w:textAlignment w:val="auto"/>
            </w:pPr>
            <w:r>
              <w:rPr>
                <w:rFonts w:ascii="Times New Roman" w:hAnsi="Times New Roman" w:eastAsia="宋体"/>
                <w:b w:val="0"/>
                <w:sz w:val="21"/>
              </w:rPr>
              <w:t>RESTful API</w:t>
            </w:r>
          </w:p>
        </w:tc>
        <w:tc>
          <w:tcPr>
            <w:tcW w:w="4703" w:type="dxa"/>
          </w:tcPr>
          <w:p w14:paraId="635B05E0">
            <w:pPr>
              <w:keepNext w:val="0"/>
              <w:keepLines w:val="0"/>
              <w:pageBreakBefore w:val="0"/>
              <w:widowControl/>
              <w:kinsoku/>
              <w:wordWrap/>
              <w:overflowPunct/>
              <w:topLinePunct w:val="0"/>
              <w:autoSpaceDE/>
              <w:autoSpaceDN/>
              <w:bidi w:val="0"/>
              <w:adjustRightInd/>
              <w:snapToGrid/>
              <w:spacing w:after="0" w:line="400" w:lineRule="exact"/>
              <w:textAlignment w:val="auto"/>
            </w:pPr>
            <w:r>
              <w:rPr>
                <w:rFonts w:ascii="Times New Roman" w:hAnsi="Times New Roman" w:eastAsia="宋体"/>
                <w:b w:val="0"/>
                <w:sz w:val="21"/>
              </w:rPr>
              <w:t>基于HTTP协议、资源导向的接口设计风格</w:t>
            </w:r>
          </w:p>
        </w:tc>
      </w:tr>
      <w:tr w14:paraId="306873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703" w:type="dxa"/>
          </w:tcPr>
          <w:p w14:paraId="032A6037">
            <w:pPr>
              <w:keepNext w:val="0"/>
              <w:keepLines w:val="0"/>
              <w:pageBreakBefore w:val="0"/>
              <w:widowControl/>
              <w:kinsoku/>
              <w:wordWrap/>
              <w:overflowPunct/>
              <w:topLinePunct w:val="0"/>
              <w:autoSpaceDE/>
              <w:autoSpaceDN/>
              <w:bidi w:val="0"/>
              <w:adjustRightInd/>
              <w:snapToGrid/>
              <w:spacing w:after="0" w:line="400" w:lineRule="exact"/>
              <w:textAlignment w:val="auto"/>
            </w:pPr>
            <w:r>
              <w:rPr>
                <w:rFonts w:ascii="Times New Roman" w:hAnsi="Times New Roman" w:eastAsia="宋体"/>
                <w:b w:val="0"/>
                <w:sz w:val="21"/>
              </w:rPr>
              <w:t>LOD</w:t>
            </w:r>
          </w:p>
        </w:tc>
        <w:tc>
          <w:tcPr>
            <w:tcW w:w="4703" w:type="dxa"/>
          </w:tcPr>
          <w:p w14:paraId="4D774B42">
            <w:pPr>
              <w:keepNext w:val="0"/>
              <w:keepLines w:val="0"/>
              <w:pageBreakBefore w:val="0"/>
              <w:widowControl/>
              <w:kinsoku/>
              <w:wordWrap/>
              <w:overflowPunct/>
              <w:topLinePunct w:val="0"/>
              <w:autoSpaceDE/>
              <w:autoSpaceDN/>
              <w:bidi w:val="0"/>
              <w:adjustRightInd/>
              <w:snapToGrid/>
              <w:spacing w:after="0" w:line="400" w:lineRule="exact"/>
              <w:textAlignment w:val="auto"/>
            </w:pPr>
            <w:r>
              <w:rPr>
                <w:rFonts w:ascii="Times New Roman" w:hAnsi="Times New Roman" w:eastAsia="宋体"/>
                <w:b w:val="0"/>
                <w:sz w:val="21"/>
              </w:rPr>
              <w:t>细节层次，根据视距动态调整模型精度的优化技术</w:t>
            </w:r>
          </w:p>
        </w:tc>
      </w:tr>
    </w:tbl>
    <w:p w14:paraId="5F3EC2FF">
      <w:pPr>
        <w:keepNext w:val="0"/>
        <w:keepLines w:val="0"/>
        <w:pageBreakBefore w:val="0"/>
        <w:widowControl/>
        <w:kinsoku/>
        <w:wordWrap/>
        <w:overflowPunct/>
        <w:topLinePunct w:val="0"/>
        <w:autoSpaceDE/>
        <w:autoSpaceDN/>
        <w:bidi w:val="0"/>
        <w:adjustRightInd/>
        <w:snapToGrid/>
        <w:spacing w:line="400" w:lineRule="exact"/>
        <w:textAlignment w:val="auto"/>
      </w:pPr>
    </w:p>
    <w:p w14:paraId="16C515D0">
      <w:pPr>
        <w:keepNext w:val="0"/>
        <w:keepLines w:val="0"/>
        <w:pageBreakBefore w:val="0"/>
        <w:widowControl/>
        <w:kinsoku/>
        <w:wordWrap/>
        <w:overflowPunct/>
        <w:topLinePunct w:val="0"/>
        <w:autoSpaceDE/>
        <w:autoSpaceDN/>
        <w:bidi w:val="0"/>
        <w:adjustRightInd/>
        <w:snapToGrid/>
        <w:spacing w:before="240" w:after="120" w:line="400" w:lineRule="exact"/>
        <w:textAlignment w:val="auto"/>
      </w:pPr>
      <w:r>
        <w:rPr>
          <w:rFonts w:ascii="Times New Roman" w:hAnsi="Times New Roman" w:eastAsia="黑体"/>
          <w:b/>
          <w:sz w:val="30"/>
        </w:rPr>
        <w:t>1.5 AI工具使用说明</w:t>
      </w:r>
    </w:p>
    <w:p w14:paraId="3E080657">
      <w:pPr>
        <w:keepNext w:val="0"/>
        <w:keepLines w:val="0"/>
        <w:pageBreakBefore w:val="0"/>
        <w:widowControl/>
        <w:kinsoku/>
        <w:wordWrap/>
        <w:overflowPunct/>
        <w:topLinePunct w:val="0"/>
        <w:autoSpaceDE/>
        <w:autoSpaceDN/>
        <w:bidi w:val="0"/>
        <w:adjustRightInd/>
        <w:snapToGrid/>
        <w:spacing w:line="400" w:lineRule="exact"/>
        <w:ind w:firstLine="420"/>
        <w:jc w:val="both"/>
        <w:textAlignment w:val="auto"/>
      </w:pPr>
      <w:r>
        <w:rPr>
          <w:rFonts w:ascii="Times New Roman" w:hAnsi="Times New Roman" w:eastAsia="宋体"/>
          <w:b w:val="0"/>
          <w:sz w:val="24"/>
        </w:rPr>
        <w:t>本项目设计过程中合理使用了AI辅助工具以提升设计效率与文档质量。AI主要用于辅助生成初始框架、提供设计思路参考、整理结构化内容等工作，所有核心设计决策、业务逻辑定义、架构方案选择均由设计者独立完成并经过人工验证与细化。</w:t>
      </w:r>
    </w:p>
    <w:p w14:paraId="4832C116">
      <w:pPr>
        <w:keepNext w:val="0"/>
        <w:keepLines w:val="0"/>
        <w:pageBreakBefore w:val="0"/>
        <w:widowControl/>
        <w:kinsoku/>
        <w:wordWrap/>
        <w:overflowPunct/>
        <w:topLinePunct w:val="0"/>
        <w:autoSpaceDE/>
        <w:autoSpaceDN/>
        <w:bidi w:val="0"/>
        <w:adjustRightInd/>
        <w:snapToGrid/>
        <w:spacing w:before="120" w:after="60" w:line="400" w:lineRule="exact"/>
        <w:textAlignment w:val="auto"/>
      </w:pPr>
      <w:r>
        <w:rPr>
          <w:rFonts w:ascii="Times New Roman" w:hAnsi="Times New Roman" w:eastAsia="黑体"/>
          <w:b/>
          <w:sz w:val="28"/>
        </w:rPr>
        <w:t>1.5.1 AI使用原则</w:t>
      </w:r>
    </w:p>
    <w:p w14:paraId="1A08CE03">
      <w:pPr>
        <w:keepNext w:val="0"/>
        <w:keepLines w:val="0"/>
        <w:pageBreakBefore w:val="0"/>
        <w:widowControl/>
        <w:kinsoku/>
        <w:wordWrap/>
        <w:overflowPunct/>
        <w:topLinePunct w:val="0"/>
        <w:autoSpaceDE/>
        <w:autoSpaceDN/>
        <w:bidi w:val="0"/>
        <w:adjustRightInd/>
        <w:snapToGrid/>
        <w:spacing w:line="400" w:lineRule="exact"/>
        <w:ind w:left="283"/>
        <w:textAlignment w:val="auto"/>
      </w:pPr>
      <w:r>
        <w:rPr>
          <w:rFonts w:ascii="Times New Roman" w:hAnsi="Times New Roman" w:eastAsia="宋体"/>
          <w:b w:val="0"/>
          <w:sz w:val="24"/>
        </w:rPr>
        <w:t>1. 辅助性原则：AI仅作为设计辅助工具，不替代设计者的核心决策与专业判断。</w:t>
      </w:r>
    </w:p>
    <w:p w14:paraId="6249AC35">
      <w:pPr>
        <w:keepNext w:val="0"/>
        <w:keepLines w:val="0"/>
        <w:pageBreakBefore w:val="0"/>
        <w:widowControl/>
        <w:kinsoku/>
        <w:wordWrap/>
        <w:overflowPunct/>
        <w:topLinePunct w:val="0"/>
        <w:autoSpaceDE/>
        <w:autoSpaceDN/>
        <w:bidi w:val="0"/>
        <w:adjustRightInd/>
        <w:snapToGrid/>
        <w:spacing w:line="400" w:lineRule="exact"/>
        <w:ind w:left="283"/>
        <w:textAlignment w:val="auto"/>
      </w:pPr>
      <w:r>
        <w:rPr>
          <w:rFonts w:ascii="Times New Roman" w:hAnsi="Times New Roman" w:eastAsia="宋体"/>
          <w:b w:val="0"/>
          <w:sz w:val="24"/>
        </w:rPr>
        <w:t>2. 可追溯原则：AI生成的内容均经过人工审核、修改与验证，确保符合项目实际需求。</w:t>
      </w:r>
    </w:p>
    <w:p w14:paraId="7765F1AF">
      <w:pPr>
        <w:keepNext w:val="0"/>
        <w:keepLines w:val="0"/>
        <w:pageBreakBefore w:val="0"/>
        <w:widowControl/>
        <w:kinsoku/>
        <w:wordWrap/>
        <w:overflowPunct/>
        <w:topLinePunct w:val="0"/>
        <w:autoSpaceDE/>
        <w:autoSpaceDN/>
        <w:bidi w:val="0"/>
        <w:adjustRightInd/>
        <w:snapToGrid/>
        <w:spacing w:line="400" w:lineRule="exact"/>
        <w:ind w:left="283"/>
        <w:textAlignment w:val="auto"/>
      </w:pPr>
      <w:r>
        <w:rPr>
          <w:rFonts w:ascii="Times New Roman" w:hAnsi="Times New Roman" w:eastAsia="宋体"/>
          <w:b w:val="0"/>
          <w:sz w:val="24"/>
        </w:rPr>
        <w:t>3. 透明性原则：明确标注AI在各设计环节中的参与程度与具体贡献。</w:t>
      </w:r>
    </w:p>
    <w:p w14:paraId="61CB56ED">
      <w:pPr>
        <w:keepNext w:val="0"/>
        <w:keepLines w:val="0"/>
        <w:pageBreakBefore w:val="0"/>
        <w:widowControl/>
        <w:kinsoku/>
        <w:wordWrap/>
        <w:overflowPunct/>
        <w:topLinePunct w:val="0"/>
        <w:autoSpaceDE/>
        <w:autoSpaceDN/>
        <w:bidi w:val="0"/>
        <w:adjustRightInd/>
        <w:snapToGrid/>
        <w:spacing w:before="120" w:after="60" w:line="400" w:lineRule="exact"/>
        <w:textAlignment w:val="auto"/>
      </w:pPr>
      <w:r>
        <w:rPr>
          <w:rFonts w:ascii="Times New Roman" w:hAnsi="Times New Roman" w:eastAsia="黑体"/>
          <w:b/>
          <w:sz w:val="28"/>
        </w:rPr>
        <w:t>1.5.2 AI工具清单</w:t>
      </w:r>
    </w:p>
    <w:p w14:paraId="6D31E058">
      <w:pPr>
        <w:keepNext w:val="0"/>
        <w:keepLines w:val="0"/>
        <w:pageBreakBefore w:val="0"/>
        <w:widowControl/>
        <w:kinsoku/>
        <w:wordWrap/>
        <w:overflowPunct/>
        <w:topLinePunct w:val="0"/>
        <w:autoSpaceDE/>
        <w:autoSpaceDN/>
        <w:bidi w:val="0"/>
        <w:adjustRightInd/>
        <w:snapToGrid/>
        <w:spacing w:line="400" w:lineRule="exact"/>
        <w:ind w:left="283"/>
        <w:textAlignment w:val="auto"/>
      </w:pPr>
      <w:r>
        <w:rPr>
          <w:rFonts w:ascii="Times New Roman" w:hAnsi="Times New Roman" w:eastAsia="宋体"/>
          <w:b w:val="0"/>
          <w:sz w:val="24"/>
        </w:rPr>
        <w:t>- 大语言模型：用于辅助生成文档框架、整理结构化内容、提供设计思路参考</w:t>
      </w:r>
    </w:p>
    <w:p w14:paraId="18DD2E20">
      <w:pPr>
        <w:keepNext w:val="0"/>
        <w:keepLines w:val="0"/>
        <w:pageBreakBefore w:val="0"/>
        <w:widowControl/>
        <w:kinsoku/>
        <w:wordWrap/>
        <w:overflowPunct/>
        <w:topLinePunct w:val="0"/>
        <w:autoSpaceDE/>
        <w:autoSpaceDN/>
        <w:bidi w:val="0"/>
        <w:adjustRightInd/>
        <w:snapToGrid/>
        <w:spacing w:line="400" w:lineRule="exact"/>
        <w:ind w:left="283"/>
        <w:textAlignment w:val="auto"/>
      </w:pPr>
      <w:r>
        <w:rPr>
          <w:rFonts w:ascii="Times New Roman" w:hAnsi="Times New Roman" w:eastAsia="宋体"/>
          <w:b w:val="0"/>
          <w:sz w:val="24"/>
        </w:rPr>
        <w:t>- 代码生成工具：用于辅助生成基础代码模板、常用工具函数、配置文件</w:t>
      </w:r>
    </w:p>
    <w:p w14:paraId="76286E46">
      <w:pPr>
        <w:keepNext w:val="0"/>
        <w:keepLines w:val="0"/>
        <w:pageBreakBefore w:val="0"/>
        <w:widowControl/>
        <w:kinsoku/>
        <w:wordWrap/>
        <w:overflowPunct/>
        <w:topLinePunct w:val="0"/>
        <w:autoSpaceDE/>
        <w:autoSpaceDN/>
        <w:bidi w:val="0"/>
        <w:adjustRightInd/>
        <w:snapToGrid/>
        <w:spacing w:line="400" w:lineRule="exact"/>
        <w:textAlignment w:val="auto"/>
      </w:pPr>
    </w:p>
    <w:p w14:paraId="19F22EE1">
      <w:pPr>
        <w:keepNext w:val="0"/>
        <w:keepLines w:val="0"/>
        <w:pageBreakBefore w:val="0"/>
        <w:widowControl/>
        <w:kinsoku/>
        <w:wordWrap/>
        <w:overflowPunct/>
        <w:topLinePunct w:val="0"/>
        <w:autoSpaceDE/>
        <w:autoSpaceDN/>
        <w:bidi w:val="0"/>
        <w:adjustRightInd/>
        <w:snapToGrid/>
        <w:spacing w:before="360" w:after="240" w:line="400" w:lineRule="exact"/>
        <w:jc w:val="center"/>
        <w:textAlignment w:val="auto"/>
      </w:pPr>
      <w:r>
        <w:rPr>
          <w:rFonts w:ascii="Times New Roman" w:hAnsi="Times New Roman" w:eastAsia="黑体"/>
          <w:b/>
          <w:sz w:val="32"/>
        </w:rPr>
        <w:t>第2章 总体设计</w:t>
      </w:r>
    </w:p>
    <w:p w14:paraId="2F49E13D">
      <w:pPr>
        <w:keepNext w:val="0"/>
        <w:keepLines w:val="0"/>
        <w:pageBreakBefore w:val="0"/>
        <w:widowControl/>
        <w:kinsoku/>
        <w:wordWrap/>
        <w:overflowPunct/>
        <w:topLinePunct w:val="0"/>
        <w:autoSpaceDE/>
        <w:autoSpaceDN/>
        <w:bidi w:val="0"/>
        <w:adjustRightInd/>
        <w:snapToGrid/>
        <w:spacing w:before="240" w:after="120" w:line="400" w:lineRule="exact"/>
        <w:textAlignment w:val="auto"/>
      </w:pPr>
      <w:r>
        <w:rPr>
          <w:rFonts w:ascii="Times New Roman" w:hAnsi="Times New Roman" w:eastAsia="黑体"/>
          <w:b/>
          <w:sz w:val="30"/>
        </w:rPr>
        <w:t>2.1 系统架构</w:t>
      </w:r>
    </w:p>
    <w:p w14:paraId="4F171704">
      <w:pPr>
        <w:keepNext w:val="0"/>
        <w:keepLines w:val="0"/>
        <w:pageBreakBefore w:val="0"/>
        <w:widowControl/>
        <w:kinsoku/>
        <w:wordWrap/>
        <w:overflowPunct/>
        <w:topLinePunct w:val="0"/>
        <w:autoSpaceDE/>
        <w:autoSpaceDN/>
        <w:bidi w:val="0"/>
        <w:adjustRightInd/>
        <w:snapToGrid/>
        <w:spacing w:line="400" w:lineRule="exact"/>
        <w:ind w:firstLine="420"/>
        <w:jc w:val="both"/>
        <w:textAlignment w:val="auto"/>
      </w:pPr>
      <w:r>
        <w:rPr>
          <w:rFonts w:ascii="Times New Roman" w:hAnsi="Times New Roman" w:eastAsia="宋体"/>
          <w:b w:val="0"/>
          <w:sz w:val="24"/>
        </w:rPr>
        <w:t>系统采用前后端分离的分层架构设计，兼顾轻量化部署与未来扩展能力。现阶段为前端独立运行的轻量化版本，数据持久化基于浏览器本地存储实现；架构预留完整的后端服务接入能力，后续可无缝对接Node.js后端与SQLite数据库，升级为完整的全栈系统。</w:t>
      </w:r>
    </w:p>
    <w:p w14:paraId="6533324E">
      <w:pPr>
        <w:keepNext w:val="0"/>
        <w:keepLines w:val="0"/>
        <w:pageBreakBefore w:val="0"/>
        <w:widowControl/>
        <w:kinsoku/>
        <w:wordWrap/>
        <w:overflowPunct/>
        <w:topLinePunct w:val="0"/>
        <w:autoSpaceDE/>
        <w:autoSpaceDN/>
        <w:bidi w:val="0"/>
        <w:adjustRightInd/>
        <w:snapToGrid/>
        <w:spacing w:line="400" w:lineRule="exact"/>
        <w:ind w:firstLine="420"/>
        <w:jc w:val="both"/>
        <w:textAlignment w:val="auto"/>
      </w:pPr>
      <w:r>
        <w:rPr>
          <w:rFonts w:ascii="Times New Roman" w:hAnsi="Times New Roman" w:eastAsia="宋体"/>
          <w:b w:val="0"/>
          <w:sz w:val="24"/>
        </w:rPr>
        <w:t>系统整体分层如下：</w:t>
      </w:r>
    </w:p>
    <w:p w14:paraId="3FCFFAC4">
      <w:pPr>
        <w:keepNext w:val="0"/>
        <w:keepLines w:val="0"/>
        <w:pageBreakBefore w:val="0"/>
        <w:widowControl/>
        <w:kinsoku/>
        <w:wordWrap/>
        <w:overflowPunct/>
        <w:topLinePunct w:val="0"/>
        <w:autoSpaceDE/>
        <w:autoSpaceDN/>
        <w:bidi w:val="0"/>
        <w:adjustRightInd/>
        <w:snapToGrid/>
        <w:spacing w:line="400" w:lineRule="exact"/>
        <w:ind w:left="567"/>
        <w:textAlignment w:val="auto"/>
      </w:pPr>
      <w:r>
        <w:rPr>
          <w:rFonts w:ascii="Consolas" w:hAnsi="Consolas"/>
          <w:sz w:val="20"/>
        </w:rPr>
        <w:t>┌─────────────────────────────────────────────────┐</w:t>
      </w:r>
      <w:r>
        <w:rPr>
          <w:rFonts w:ascii="Consolas" w:hAnsi="Consolas"/>
          <w:sz w:val="20"/>
        </w:rPr>
        <w:br w:type="textWrapping"/>
      </w:r>
      <w:r>
        <w:rPr>
          <w:rFonts w:ascii="Consolas" w:hAnsi="Consolas"/>
          <w:sz w:val="20"/>
        </w:rPr>
        <w:t>│                 用户访问层 (浏览器/移动设备)        │</w:t>
      </w:r>
      <w:r>
        <w:rPr>
          <w:rFonts w:ascii="Consolas" w:hAnsi="Consolas"/>
          <w:sz w:val="20"/>
        </w:rPr>
        <w:br w:type="textWrapping"/>
      </w:r>
      <w:r>
        <w:rPr>
          <w:rFonts w:ascii="Consolas" w:hAnsi="Consolas"/>
          <w:sz w:val="20"/>
        </w:rPr>
        <w:t>│          桌面端浏览器 / 平板 / 移动浏览器          │</w:t>
      </w:r>
      <w:r>
        <w:rPr>
          <w:rFonts w:ascii="Consolas" w:hAnsi="Consolas"/>
          <w:sz w:val="20"/>
        </w:rPr>
        <w:br w:type="textWrapping"/>
      </w:r>
      <w:r>
        <w:rPr>
          <w:rFonts w:ascii="Consolas" w:hAnsi="Consolas"/>
          <w:sz w:val="20"/>
        </w:rPr>
        <w:t>└────────────────────────┬────────────────────────┘</w:t>
      </w:r>
      <w:r>
        <w:rPr>
          <w:rFonts w:ascii="Consolas" w:hAnsi="Consolas"/>
          <w:sz w:val="20"/>
        </w:rPr>
        <w:br w:type="textWrapping"/>
      </w:r>
      <w:r>
        <w:rPr>
          <w:rFonts w:ascii="Consolas" w:hAnsi="Consolas"/>
          <w:sz w:val="20"/>
        </w:rPr>
        <w:t xml:space="preserve">                         │ HTTP/HTTPS</w:t>
      </w:r>
      <w:r>
        <w:rPr>
          <w:rFonts w:ascii="Consolas" w:hAnsi="Consolas"/>
          <w:sz w:val="20"/>
        </w:rPr>
        <w:br w:type="textWrapping"/>
      </w:r>
      <w:r>
        <w:rPr>
          <w:rFonts w:ascii="Consolas" w:hAnsi="Consolas"/>
          <w:sz w:val="20"/>
        </w:rPr>
        <w:t>┌────────────────────────▼────────────────────────┐</w:t>
      </w:r>
      <w:r>
        <w:rPr>
          <w:rFonts w:ascii="Consolas" w:hAnsi="Consolas"/>
          <w:sz w:val="20"/>
        </w:rPr>
        <w:br w:type="textWrapping"/>
      </w:r>
      <w:r>
        <w:rPr>
          <w:rFonts w:ascii="Consolas" w:hAnsi="Consolas"/>
          <w:sz w:val="20"/>
        </w:rPr>
        <w:t>│               前端展示层 (Client-side)           │</w:t>
      </w:r>
      <w:r>
        <w:rPr>
          <w:rFonts w:ascii="Consolas" w:hAnsi="Consolas"/>
          <w:sz w:val="20"/>
        </w:rPr>
        <w:br w:type="textWrapping"/>
      </w:r>
      <w:r>
        <w:rPr>
          <w:rFonts w:ascii="Consolas" w:hAnsi="Consolas"/>
          <w:sz w:val="20"/>
        </w:rPr>
        <w:t>│  技术栈：Vue3 + Vite + Three.js + Pinia         │</w:t>
      </w:r>
      <w:r>
        <w:rPr>
          <w:rFonts w:ascii="Consolas" w:hAnsi="Consolas"/>
          <w:sz w:val="20"/>
        </w:rPr>
        <w:br w:type="textWrapping"/>
      </w:r>
      <w:r>
        <w:rPr>
          <w:rFonts w:ascii="Consolas" w:hAnsi="Consolas"/>
          <w:sz w:val="20"/>
        </w:rPr>
        <w:t>│  功能：页面渲染、3D交互、用户操作、本地逻辑处理    │</w:t>
      </w:r>
      <w:r>
        <w:rPr>
          <w:rFonts w:ascii="Consolas" w:hAnsi="Consolas"/>
          <w:sz w:val="20"/>
        </w:rPr>
        <w:br w:type="textWrapping"/>
      </w:r>
      <w:r>
        <w:rPr>
          <w:rFonts w:ascii="Consolas" w:hAnsi="Consolas"/>
          <w:sz w:val="20"/>
        </w:rPr>
        <w:t>└────────────────────────┬────────────────────────┘</w:t>
      </w:r>
      <w:r>
        <w:rPr>
          <w:rFonts w:ascii="Consolas" w:hAnsi="Consolas"/>
          <w:sz w:val="20"/>
        </w:rPr>
        <w:br w:type="textWrapping"/>
      </w:r>
      <w:r>
        <w:rPr>
          <w:rFonts w:ascii="Consolas" w:hAnsi="Consolas"/>
          <w:sz w:val="20"/>
        </w:rPr>
        <w:t xml:space="preserve">                         │ 数据交互 (本地/API)</w:t>
      </w:r>
      <w:r>
        <w:rPr>
          <w:rFonts w:ascii="Consolas" w:hAnsi="Consolas"/>
          <w:sz w:val="20"/>
        </w:rPr>
        <w:br w:type="textWrapping"/>
      </w:r>
      <w:r>
        <w:rPr>
          <w:rFonts w:ascii="Consolas" w:hAnsi="Consolas"/>
          <w:sz w:val="20"/>
        </w:rPr>
        <w:t>┌────────────────────────▼────────────────────────┐</w:t>
      </w:r>
      <w:r>
        <w:rPr>
          <w:rFonts w:ascii="Consolas" w:hAnsi="Consolas"/>
          <w:sz w:val="20"/>
        </w:rPr>
        <w:br w:type="textWrapping"/>
      </w:r>
      <w:r>
        <w:rPr>
          <w:rFonts w:ascii="Consolas" w:hAnsi="Consolas"/>
          <w:sz w:val="20"/>
        </w:rPr>
        <w:t>│               业务逻辑层 (Logic Layer)           │</w:t>
      </w:r>
      <w:r>
        <w:rPr>
          <w:rFonts w:ascii="Consolas" w:hAnsi="Consolas"/>
          <w:sz w:val="20"/>
        </w:rPr>
        <w:br w:type="textWrapping"/>
      </w:r>
      <w:r>
        <w:rPr>
          <w:rFonts w:ascii="Consolas" w:hAnsi="Consolas"/>
          <w:sz w:val="20"/>
        </w:rPr>
        <w:t>│  现阶段：前端本地逻辑 + localStorage 持久化       │</w:t>
      </w:r>
      <w:r>
        <w:rPr>
          <w:rFonts w:ascii="Consolas" w:hAnsi="Consolas"/>
          <w:sz w:val="20"/>
        </w:rPr>
        <w:br w:type="textWrapping"/>
      </w:r>
      <w:r>
        <w:rPr>
          <w:rFonts w:ascii="Consolas" w:hAnsi="Consolas"/>
          <w:sz w:val="20"/>
        </w:rPr>
        <w:t>│  扩展版：Node.js + Express 后端服务              │</w:t>
      </w:r>
      <w:r>
        <w:rPr>
          <w:rFonts w:ascii="Consolas" w:hAnsi="Consolas"/>
          <w:sz w:val="20"/>
        </w:rPr>
        <w:br w:type="textWrapping"/>
      </w:r>
      <w:r>
        <w:rPr>
          <w:rFonts w:ascii="Consolas" w:hAnsi="Consolas"/>
          <w:sz w:val="20"/>
        </w:rPr>
        <w:t>│  功能：业务规则、数据校验、权限控制、成就判定      │</w:t>
      </w:r>
      <w:r>
        <w:rPr>
          <w:rFonts w:ascii="Consolas" w:hAnsi="Consolas"/>
          <w:sz w:val="20"/>
        </w:rPr>
        <w:br w:type="textWrapping"/>
      </w:r>
      <w:r>
        <w:rPr>
          <w:rFonts w:ascii="Consolas" w:hAnsi="Consolas"/>
          <w:sz w:val="20"/>
        </w:rPr>
        <w:t>└────────────────────────┬────────────────────────┘</w:t>
      </w:r>
      <w:r>
        <w:rPr>
          <w:rFonts w:ascii="Consolas" w:hAnsi="Consolas"/>
          <w:sz w:val="20"/>
        </w:rPr>
        <w:br w:type="textWrapping"/>
      </w:r>
      <w:r>
        <w:rPr>
          <w:rFonts w:ascii="Consolas" w:hAnsi="Consolas"/>
          <w:sz w:val="20"/>
        </w:rPr>
        <w:t xml:space="preserve">                         │</w:t>
      </w:r>
      <w:r>
        <w:rPr>
          <w:rFonts w:ascii="Consolas" w:hAnsi="Consolas"/>
          <w:sz w:val="20"/>
        </w:rPr>
        <w:br w:type="textWrapping"/>
      </w:r>
      <w:r>
        <w:rPr>
          <w:rFonts w:ascii="Consolas" w:hAnsi="Consolas"/>
          <w:sz w:val="20"/>
        </w:rPr>
        <w:t>┌────────────────────────▼────────────────────────┐</w:t>
      </w:r>
      <w:r>
        <w:rPr>
          <w:rFonts w:ascii="Consolas" w:hAnsi="Consolas"/>
          <w:sz w:val="20"/>
        </w:rPr>
        <w:br w:type="textWrapping"/>
      </w:r>
      <w:r>
        <w:rPr>
          <w:rFonts w:ascii="Consolas" w:hAnsi="Consolas"/>
          <w:sz w:val="20"/>
        </w:rPr>
        <w:t>│               数据持久层 (Data Layer)            │</w:t>
      </w:r>
      <w:r>
        <w:rPr>
          <w:rFonts w:ascii="Consolas" w:hAnsi="Consolas"/>
          <w:sz w:val="20"/>
        </w:rPr>
        <w:br w:type="textWrapping"/>
      </w:r>
      <w:r>
        <w:rPr>
          <w:rFonts w:ascii="Consolas" w:hAnsi="Consolas"/>
          <w:sz w:val="20"/>
        </w:rPr>
        <w:t>│  现阶段：localStorage 本地存储                   │</w:t>
      </w:r>
      <w:r>
        <w:rPr>
          <w:rFonts w:ascii="Consolas" w:hAnsi="Consolas"/>
          <w:sz w:val="20"/>
        </w:rPr>
        <w:br w:type="textWrapping"/>
      </w:r>
      <w:r>
        <w:rPr>
          <w:rFonts w:ascii="Consolas" w:hAnsi="Consolas"/>
          <w:sz w:val="20"/>
        </w:rPr>
        <w:t>│  扩展版：SQLite 数据库 + 本地/云文件存储         │</w:t>
      </w:r>
      <w:r>
        <w:rPr>
          <w:rFonts w:ascii="Consolas" w:hAnsi="Consolas"/>
          <w:sz w:val="20"/>
        </w:rPr>
        <w:br w:type="textWrapping"/>
      </w:r>
      <w:r>
        <w:rPr>
          <w:rFonts w:ascii="Consolas" w:hAnsi="Consolas"/>
          <w:sz w:val="20"/>
        </w:rPr>
        <w:t>│  存储：用户数据、作品元数据、成就数据、访问日志    │</w:t>
      </w:r>
      <w:r>
        <w:rPr>
          <w:rFonts w:ascii="Consolas" w:hAnsi="Consolas"/>
          <w:sz w:val="20"/>
        </w:rPr>
        <w:br w:type="textWrapping"/>
      </w:r>
      <w:r>
        <w:rPr>
          <w:rFonts w:ascii="Consolas" w:hAnsi="Consolas"/>
          <w:sz w:val="20"/>
        </w:rPr>
        <w:t>└─────────────────────────────────────────────────┘</w:t>
      </w:r>
    </w:p>
    <w:p w14:paraId="6D0DCBC5">
      <w:pPr>
        <w:keepNext w:val="0"/>
        <w:keepLines w:val="0"/>
        <w:pageBreakBefore w:val="0"/>
        <w:widowControl/>
        <w:kinsoku/>
        <w:wordWrap/>
        <w:overflowPunct/>
        <w:topLinePunct w:val="0"/>
        <w:autoSpaceDE/>
        <w:autoSpaceDN/>
        <w:bidi w:val="0"/>
        <w:adjustRightInd/>
        <w:snapToGrid/>
        <w:spacing w:before="120" w:after="60" w:line="400" w:lineRule="exact"/>
        <w:textAlignment w:val="auto"/>
      </w:pPr>
      <w:r>
        <w:rPr>
          <w:rFonts w:ascii="Times New Roman" w:hAnsi="Times New Roman" w:eastAsia="黑体"/>
          <w:b/>
          <w:sz w:val="28"/>
        </w:rPr>
        <w:t>架构设计说明：</w:t>
      </w:r>
    </w:p>
    <w:p w14:paraId="65B03B9C">
      <w:pPr>
        <w:keepNext w:val="0"/>
        <w:keepLines w:val="0"/>
        <w:pageBreakBefore w:val="0"/>
        <w:widowControl/>
        <w:kinsoku/>
        <w:wordWrap/>
        <w:overflowPunct/>
        <w:topLinePunct w:val="0"/>
        <w:autoSpaceDE/>
        <w:autoSpaceDN/>
        <w:bidi w:val="0"/>
        <w:adjustRightInd/>
        <w:snapToGrid/>
        <w:spacing w:line="400" w:lineRule="exact"/>
        <w:ind w:left="283"/>
        <w:textAlignment w:val="auto"/>
      </w:pPr>
      <w:r>
        <w:rPr>
          <w:rFonts w:ascii="Times New Roman" w:hAnsi="Times New Roman" w:eastAsia="宋体"/>
          <w:b w:val="0"/>
          <w:sz w:val="24"/>
        </w:rPr>
        <w:t>1. 分层解耦：展示层、逻辑层、数据层职责分离，层间通过标准化接口交互，便于独立迭代与替换。</w:t>
      </w:r>
    </w:p>
    <w:p w14:paraId="3372EE21">
      <w:pPr>
        <w:keepNext w:val="0"/>
        <w:keepLines w:val="0"/>
        <w:pageBreakBefore w:val="0"/>
        <w:widowControl/>
        <w:kinsoku/>
        <w:wordWrap/>
        <w:overflowPunct/>
        <w:topLinePunct w:val="0"/>
        <w:autoSpaceDE/>
        <w:autoSpaceDN/>
        <w:bidi w:val="0"/>
        <w:adjustRightInd/>
        <w:snapToGrid/>
        <w:spacing w:line="400" w:lineRule="exact"/>
        <w:ind w:left="283"/>
        <w:textAlignment w:val="auto"/>
      </w:pPr>
      <w:r>
        <w:rPr>
          <w:rFonts w:ascii="Times New Roman" w:hAnsi="Times New Roman" w:eastAsia="宋体"/>
          <w:b w:val="0"/>
          <w:sz w:val="24"/>
        </w:rPr>
        <w:t>2. 渐进式实现：优先实现前端核心体验与本地数据存储，满足课程项目交付需求；架构预留后端扩展空间，支持后续功能升级。</w:t>
      </w:r>
    </w:p>
    <w:p w14:paraId="2C1F4E0B">
      <w:pPr>
        <w:keepNext w:val="0"/>
        <w:keepLines w:val="0"/>
        <w:pageBreakBefore w:val="0"/>
        <w:widowControl/>
        <w:kinsoku/>
        <w:wordWrap/>
        <w:overflowPunct/>
        <w:topLinePunct w:val="0"/>
        <w:autoSpaceDE/>
        <w:autoSpaceDN/>
        <w:bidi w:val="0"/>
        <w:adjustRightInd/>
        <w:snapToGrid/>
        <w:spacing w:line="400" w:lineRule="exact"/>
        <w:ind w:left="283"/>
        <w:textAlignment w:val="auto"/>
      </w:pPr>
      <w:r>
        <w:rPr>
          <w:rFonts w:ascii="Times New Roman" w:hAnsi="Times New Roman" w:eastAsia="宋体"/>
          <w:b w:val="0"/>
          <w:sz w:val="24"/>
        </w:rPr>
        <w:t>3. 性能优先：核心3D渲染与交互逻辑在前端完成，减少网络请求依赖，保证漫游流畅度。</w:t>
      </w:r>
    </w:p>
    <w:p w14:paraId="0C4E0556">
      <w:pPr>
        <w:keepNext w:val="0"/>
        <w:keepLines w:val="0"/>
        <w:pageBreakBefore w:val="0"/>
        <w:widowControl/>
        <w:kinsoku/>
        <w:wordWrap/>
        <w:overflowPunct/>
        <w:topLinePunct w:val="0"/>
        <w:autoSpaceDE/>
        <w:autoSpaceDN/>
        <w:bidi w:val="0"/>
        <w:adjustRightInd/>
        <w:snapToGrid/>
        <w:spacing w:line="400" w:lineRule="exact"/>
        <w:ind w:left="283"/>
        <w:textAlignment w:val="auto"/>
      </w:pPr>
      <w:r>
        <w:rPr>
          <w:rFonts w:ascii="Times New Roman" w:hAnsi="Times New Roman" w:eastAsia="宋体"/>
          <w:b w:val="0"/>
          <w:i/>
          <w:color w:val="646464"/>
          <w:sz w:val="21"/>
        </w:rPr>
        <w:t>🤖 AI辅助：生成初始分层架构框架与四层结构划分，人工根据项目实际需求调整各层职责与技术选型，补充渐进式实现方案。</w:t>
      </w:r>
    </w:p>
    <w:p w14:paraId="019D40AF">
      <w:pPr>
        <w:keepNext w:val="0"/>
        <w:keepLines w:val="0"/>
        <w:pageBreakBefore w:val="0"/>
        <w:widowControl/>
        <w:kinsoku/>
        <w:wordWrap/>
        <w:overflowPunct/>
        <w:topLinePunct w:val="0"/>
        <w:autoSpaceDE/>
        <w:autoSpaceDN/>
        <w:bidi w:val="0"/>
        <w:adjustRightInd/>
        <w:snapToGrid/>
        <w:spacing w:before="240" w:after="120" w:line="400" w:lineRule="exact"/>
        <w:textAlignment w:val="auto"/>
      </w:pPr>
      <w:r>
        <w:rPr>
          <w:rFonts w:ascii="Times New Roman" w:hAnsi="Times New Roman" w:eastAsia="黑体"/>
          <w:b/>
          <w:sz w:val="30"/>
        </w:rPr>
        <w:t>2.2 模块划分</w:t>
      </w:r>
    </w:p>
    <w:p w14:paraId="51A0B3BB">
      <w:pPr>
        <w:keepNext w:val="0"/>
        <w:keepLines w:val="0"/>
        <w:pageBreakBefore w:val="0"/>
        <w:widowControl/>
        <w:kinsoku/>
        <w:wordWrap/>
        <w:overflowPunct/>
        <w:topLinePunct w:val="0"/>
        <w:autoSpaceDE/>
        <w:autoSpaceDN/>
        <w:bidi w:val="0"/>
        <w:adjustRightInd/>
        <w:snapToGrid/>
        <w:spacing w:line="400" w:lineRule="exact"/>
        <w:ind w:firstLine="420"/>
        <w:jc w:val="both"/>
        <w:textAlignment w:val="auto"/>
      </w:pPr>
      <w:r>
        <w:rPr>
          <w:rFonts w:ascii="Times New Roman" w:hAnsi="Times New Roman" w:eastAsia="宋体"/>
          <w:b w:val="0"/>
          <w:sz w:val="24"/>
        </w:rPr>
        <w:t>系统按功能职责划分为六大核心模块，模块间低耦合、高内聚，通过统一的状态管理与事件机制通信。</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35"/>
        <w:gridCol w:w="3135"/>
        <w:gridCol w:w="3135"/>
      </w:tblGrid>
      <w:tr w14:paraId="785B26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5" w:type="dxa"/>
          </w:tcPr>
          <w:p w14:paraId="16579EA5">
            <w:pPr>
              <w:keepNext w:val="0"/>
              <w:keepLines w:val="0"/>
              <w:pageBreakBefore w:val="0"/>
              <w:widowControl/>
              <w:kinsoku/>
              <w:wordWrap/>
              <w:overflowPunct/>
              <w:topLinePunct w:val="0"/>
              <w:autoSpaceDE/>
              <w:autoSpaceDN/>
              <w:bidi w:val="0"/>
              <w:adjustRightInd/>
              <w:snapToGrid/>
              <w:spacing w:after="0" w:line="400" w:lineRule="exact"/>
              <w:jc w:val="center"/>
              <w:textAlignment w:val="auto"/>
            </w:pPr>
            <w:r>
              <w:rPr>
                <w:rFonts w:ascii="Times New Roman" w:hAnsi="Times New Roman" w:eastAsia="黑体"/>
                <w:b/>
                <w:sz w:val="22"/>
              </w:rPr>
              <w:t>模块编号</w:t>
            </w:r>
          </w:p>
        </w:tc>
        <w:tc>
          <w:tcPr>
            <w:tcW w:w="3135" w:type="dxa"/>
          </w:tcPr>
          <w:p w14:paraId="306587FD">
            <w:pPr>
              <w:keepNext w:val="0"/>
              <w:keepLines w:val="0"/>
              <w:pageBreakBefore w:val="0"/>
              <w:widowControl/>
              <w:kinsoku/>
              <w:wordWrap/>
              <w:overflowPunct/>
              <w:topLinePunct w:val="0"/>
              <w:autoSpaceDE/>
              <w:autoSpaceDN/>
              <w:bidi w:val="0"/>
              <w:adjustRightInd/>
              <w:snapToGrid/>
              <w:spacing w:after="0" w:line="400" w:lineRule="exact"/>
              <w:jc w:val="center"/>
              <w:textAlignment w:val="auto"/>
            </w:pPr>
            <w:r>
              <w:rPr>
                <w:rFonts w:ascii="Times New Roman" w:hAnsi="Times New Roman" w:eastAsia="黑体"/>
                <w:b/>
                <w:sz w:val="22"/>
              </w:rPr>
              <w:t>模块名称</w:t>
            </w:r>
          </w:p>
        </w:tc>
        <w:tc>
          <w:tcPr>
            <w:tcW w:w="3135" w:type="dxa"/>
          </w:tcPr>
          <w:p w14:paraId="566118D8">
            <w:pPr>
              <w:keepNext w:val="0"/>
              <w:keepLines w:val="0"/>
              <w:pageBreakBefore w:val="0"/>
              <w:widowControl/>
              <w:kinsoku/>
              <w:wordWrap/>
              <w:overflowPunct/>
              <w:topLinePunct w:val="0"/>
              <w:autoSpaceDE/>
              <w:autoSpaceDN/>
              <w:bidi w:val="0"/>
              <w:adjustRightInd/>
              <w:snapToGrid/>
              <w:spacing w:after="0" w:line="400" w:lineRule="exact"/>
              <w:jc w:val="center"/>
              <w:textAlignment w:val="auto"/>
            </w:pPr>
            <w:r>
              <w:rPr>
                <w:rFonts w:ascii="Times New Roman" w:hAnsi="Times New Roman" w:eastAsia="黑体"/>
                <w:b/>
                <w:sz w:val="22"/>
              </w:rPr>
              <w:t>核心职责</w:t>
            </w:r>
          </w:p>
        </w:tc>
      </w:tr>
      <w:tr w14:paraId="5FD557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5" w:type="dxa"/>
          </w:tcPr>
          <w:p w14:paraId="015064AA">
            <w:pPr>
              <w:keepNext w:val="0"/>
              <w:keepLines w:val="0"/>
              <w:pageBreakBefore w:val="0"/>
              <w:widowControl/>
              <w:kinsoku/>
              <w:wordWrap/>
              <w:overflowPunct/>
              <w:topLinePunct w:val="0"/>
              <w:autoSpaceDE/>
              <w:autoSpaceDN/>
              <w:bidi w:val="0"/>
              <w:adjustRightInd/>
              <w:snapToGrid/>
              <w:spacing w:after="0" w:line="400" w:lineRule="exact"/>
              <w:textAlignment w:val="auto"/>
            </w:pPr>
            <w:r>
              <w:rPr>
                <w:rFonts w:ascii="Times New Roman" w:hAnsi="Times New Roman" w:eastAsia="宋体"/>
                <w:b w:val="0"/>
                <w:sz w:val="21"/>
              </w:rPr>
              <w:t>M1</w:t>
            </w:r>
          </w:p>
        </w:tc>
        <w:tc>
          <w:tcPr>
            <w:tcW w:w="3135" w:type="dxa"/>
          </w:tcPr>
          <w:p w14:paraId="50BF04CD">
            <w:pPr>
              <w:keepNext w:val="0"/>
              <w:keepLines w:val="0"/>
              <w:pageBreakBefore w:val="0"/>
              <w:widowControl/>
              <w:kinsoku/>
              <w:wordWrap/>
              <w:overflowPunct/>
              <w:topLinePunct w:val="0"/>
              <w:autoSpaceDE/>
              <w:autoSpaceDN/>
              <w:bidi w:val="0"/>
              <w:adjustRightInd/>
              <w:snapToGrid/>
              <w:spacing w:after="0" w:line="400" w:lineRule="exact"/>
              <w:textAlignment w:val="auto"/>
            </w:pPr>
            <w:r>
              <w:rPr>
                <w:rFonts w:ascii="Times New Roman" w:hAnsi="Times New Roman" w:eastAsia="宋体"/>
                <w:b w:val="0"/>
                <w:sz w:val="21"/>
              </w:rPr>
              <w:t>3D交互模块</w:t>
            </w:r>
          </w:p>
        </w:tc>
        <w:tc>
          <w:tcPr>
            <w:tcW w:w="3135" w:type="dxa"/>
          </w:tcPr>
          <w:p w14:paraId="7A16E87E">
            <w:pPr>
              <w:keepNext w:val="0"/>
              <w:keepLines w:val="0"/>
              <w:pageBreakBefore w:val="0"/>
              <w:widowControl/>
              <w:kinsoku/>
              <w:wordWrap/>
              <w:overflowPunct/>
              <w:topLinePunct w:val="0"/>
              <w:autoSpaceDE/>
              <w:autoSpaceDN/>
              <w:bidi w:val="0"/>
              <w:adjustRightInd/>
              <w:snapToGrid/>
              <w:spacing w:after="0" w:line="400" w:lineRule="exact"/>
              <w:textAlignment w:val="auto"/>
            </w:pPr>
            <w:r>
              <w:rPr>
                <w:rFonts w:ascii="Times New Roman" w:hAnsi="Times New Roman" w:eastAsia="宋体"/>
                <w:b w:val="0"/>
                <w:sz w:val="21"/>
              </w:rPr>
              <w:t>虚拟展厅渲染、第一人称漫游控制、碰撞检测、展品空间交互</w:t>
            </w:r>
          </w:p>
        </w:tc>
      </w:tr>
      <w:tr w14:paraId="0860B9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5" w:type="dxa"/>
          </w:tcPr>
          <w:p w14:paraId="2BCBF5A3">
            <w:pPr>
              <w:keepNext w:val="0"/>
              <w:keepLines w:val="0"/>
              <w:pageBreakBefore w:val="0"/>
              <w:widowControl/>
              <w:kinsoku/>
              <w:wordWrap/>
              <w:overflowPunct/>
              <w:topLinePunct w:val="0"/>
              <w:autoSpaceDE/>
              <w:autoSpaceDN/>
              <w:bidi w:val="0"/>
              <w:adjustRightInd/>
              <w:snapToGrid/>
              <w:spacing w:after="0" w:line="400" w:lineRule="exact"/>
              <w:textAlignment w:val="auto"/>
            </w:pPr>
            <w:r>
              <w:rPr>
                <w:rFonts w:ascii="Times New Roman" w:hAnsi="Times New Roman" w:eastAsia="宋体"/>
                <w:b w:val="0"/>
                <w:sz w:val="21"/>
              </w:rPr>
              <w:t>M2</w:t>
            </w:r>
          </w:p>
        </w:tc>
        <w:tc>
          <w:tcPr>
            <w:tcW w:w="3135" w:type="dxa"/>
          </w:tcPr>
          <w:p w14:paraId="194E826D">
            <w:pPr>
              <w:keepNext w:val="0"/>
              <w:keepLines w:val="0"/>
              <w:pageBreakBefore w:val="0"/>
              <w:widowControl/>
              <w:kinsoku/>
              <w:wordWrap/>
              <w:overflowPunct/>
              <w:topLinePunct w:val="0"/>
              <w:autoSpaceDE/>
              <w:autoSpaceDN/>
              <w:bidi w:val="0"/>
              <w:adjustRightInd/>
              <w:snapToGrid/>
              <w:spacing w:after="0" w:line="400" w:lineRule="exact"/>
              <w:textAlignment w:val="auto"/>
            </w:pPr>
            <w:r>
              <w:rPr>
                <w:rFonts w:ascii="Times New Roman" w:hAnsi="Times New Roman" w:eastAsia="宋体"/>
                <w:b w:val="0"/>
                <w:sz w:val="21"/>
              </w:rPr>
              <w:t>作品展示模块</w:t>
            </w:r>
          </w:p>
        </w:tc>
        <w:tc>
          <w:tcPr>
            <w:tcW w:w="3135" w:type="dxa"/>
          </w:tcPr>
          <w:p w14:paraId="1EE845CF">
            <w:pPr>
              <w:keepNext w:val="0"/>
              <w:keepLines w:val="0"/>
              <w:pageBreakBefore w:val="0"/>
              <w:widowControl/>
              <w:kinsoku/>
              <w:wordWrap/>
              <w:overflowPunct/>
              <w:topLinePunct w:val="0"/>
              <w:autoSpaceDE/>
              <w:autoSpaceDN/>
              <w:bidi w:val="0"/>
              <w:adjustRightInd/>
              <w:snapToGrid/>
              <w:spacing w:after="0" w:line="400" w:lineRule="exact"/>
              <w:textAlignment w:val="auto"/>
            </w:pPr>
            <w:r>
              <w:rPr>
                <w:rFonts w:ascii="Times New Roman" w:hAnsi="Times New Roman" w:eastAsia="宋体"/>
                <w:b w:val="0"/>
                <w:sz w:val="21"/>
              </w:rPr>
              <w:t>作品详情呈现、多类型媒体查看、点赞收藏等用户互动</w:t>
            </w:r>
          </w:p>
        </w:tc>
      </w:tr>
      <w:tr w14:paraId="1B71EA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5" w:type="dxa"/>
          </w:tcPr>
          <w:p w14:paraId="7FA2A34C">
            <w:pPr>
              <w:keepNext w:val="0"/>
              <w:keepLines w:val="0"/>
              <w:pageBreakBefore w:val="0"/>
              <w:widowControl/>
              <w:kinsoku/>
              <w:wordWrap/>
              <w:overflowPunct/>
              <w:topLinePunct w:val="0"/>
              <w:autoSpaceDE/>
              <w:autoSpaceDN/>
              <w:bidi w:val="0"/>
              <w:adjustRightInd/>
              <w:snapToGrid/>
              <w:spacing w:after="0" w:line="400" w:lineRule="exact"/>
              <w:textAlignment w:val="auto"/>
            </w:pPr>
            <w:r>
              <w:rPr>
                <w:rFonts w:ascii="Times New Roman" w:hAnsi="Times New Roman" w:eastAsia="宋体"/>
                <w:b w:val="0"/>
                <w:sz w:val="21"/>
              </w:rPr>
              <w:t>M3</w:t>
            </w:r>
          </w:p>
        </w:tc>
        <w:tc>
          <w:tcPr>
            <w:tcW w:w="3135" w:type="dxa"/>
          </w:tcPr>
          <w:p w14:paraId="7B6D719A">
            <w:pPr>
              <w:keepNext w:val="0"/>
              <w:keepLines w:val="0"/>
              <w:pageBreakBefore w:val="0"/>
              <w:widowControl/>
              <w:kinsoku/>
              <w:wordWrap/>
              <w:overflowPunct/>
              <w:topLinePunct w:val="0"/>
              <w:autoSpaceDE/>
              <w:autoSpaceDN/>
              <w:bidi w:val="0"/>
              <w:adjustRightInd/>
              <w:snapToGrid/>
              <w:spacing w:after="0" w:line="400" w:lineRule="exact"/>
              <w:textAlignment w:val="auto"/>
            </w:pPr>
            <w:r>
              <w:rPr>
                <w:rFonts w:ascii="Times New Roman" w:hAnsi="Times New Roman" w:eastAsia="宋体"/>
                <w:b w:val="0"/>
                <w:sz w:val="21"/>
              </w:rPr>
              <w:t>探索成就模块</w:t>
            </w:r>
          </w:p>
        </w:tc>
        <w:tc>
          <w:tcPr>
            <w:tcW w:w="3135" w:type="dxa"/>
          </w:tcPr>
          <w:p w14:paraId="06CCCD99">
            <w:pPr>
              <w:keepNext w:val="0"/>
              <w:keepLines w:val="0"/>
              <w:pageBreakBefore w:val="0"/>
              <w:widowControl/>
              <w:kinsoku/>
              <w:wordWrap/>
              <w:overflowPunct/>
              <w:topLinePunct w:val="0"/>
              <w:autoSpaceDE/>
              <w:autoSpaceDN/>
              <w:bidi w:val="0"/>
              <w:adjustRightInd/>
              <w:snapToGrid/>
              <w:spacing w:after="0" w:line="400" w:lineRule="exact"/>
              <w:textAlignment w:val="auto"/>
            </w:pPr>
            <w:r>
              <w:rPr>
                <w:rFonts w:ascii="Times New Roman" w:hAnsi="Times New Roman" w:eastAsia="宋体"/>
                <w:b w:val="0"/>
                <w:sz w:val="21"/>
              </w:rPr>
              <w:t>成就规则管理、解锁判定、动画反馈、隐藏彩蛋、博物馆护照</w:t>
            </w:r>
          </w:p>
        </w:tc>
      </w:tr>
      <w:tr w14:paraId="52DC1A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5" w:type="dxa"/>
          </w:tcPr>
          <w:p w14:paraId="72EDB436">
            <w:pPr>
              <w:keepNext w:val="0"/>
              <w:keepLines w:val="0"/>
              <w:pageBreakBefore w:val="0"/>
              <w:widowControl/>
              <w:kinsoku/>
              <w:wordWrap/>
              <w:overflowPunct/>
              <w:topLinePunct w:val="0"/>
              <w:autoSpaceDE/>
              <w:autoSpaceDN/>
              <w:bidi w:val="0"/>
              <w:adjustRightInd/>
              <w:snapToGrid/>
              <w:spacing w:after="0" w:line="400" w:lineRule="exact"/>
              <w:textAlignment w:val="auto"/>
            </w:pPr>
            <w:r>
              <w:rPr>
                <w:rFonts w:ascii="Times New Roman" w:hAnsi="Times New Roman" w:eastAsia="宋体"/>
                <w:b w:val="0"/>
                <w:sz w:val="21"/>
              </w:rPr>
              <w:t>M4</w:t>
            </w:r>
          </w:p>
        </w:tc>
        <w:tc>
          <w:tcPr>
            <w:tcW w:w="3135" w:type="dxa"/>
          </w:tcPr>
          <w:p w14:paraId="19D0A0F8">
            <w:pPr>
              <w:keepNext w:val="0"/>
              <w:keepLines w:val="0"/>
              <w:pageBreakBefore w:val="0"/>
              <w:widowControl/>
              <w:kinsoku/>
              <w:wordWrap/>
              <w:overflowPunct/>
              <w:topLinePunct w:val="0"/>
              <w:autoSpaceDE/>
              <w:autoSpaceDN/>
              <w:bidi w:val="0"/>
              <w:adjustRightInd/>
              <w:snapToGrid/>
              <w:spacing w:after="0" w:line="400" w:lineRule="exact"/>
              <w:textAlignment w:val="auto"/>
            </w:pPr>
            <w:r>
              <w:rPr>
                <w:rFonts w:ascii="Times New Roman" w:hAnsi="Times New Roman" w:eastAsia="宋体"/>
                <w:b w:val="0"/>
                <w:sz w:val="21"/>
              </w:rPr>
              <w:t>导航导览模块</w:t>
            </w:r>
          </w:p>
        </w:tc>
        <w:tc>
          <w:tcPr>
            <w:tcW w:w="3135" w:type="dxa"/>
          </w:tcPr>
          <w:p w14:paraId="6607ACDF">
            <w:pPr>
              <w:keepNext w:val="0"/>
              <w:keepLines w:val="0"/>
              <w:pageBreakBefore w:val="0"/>
              <w:widowControl/>
              <w:kinsoku/>
              <w:wordWrap/>
              <w:overflowPunct/>
              <w:topLinePunct w:val="0"/>
              <w:autoSpaceDE/>
              <w:autoSpaceDN/>
              <w:bidi w:val="0"/>
              <w:adjustRightInd/>
              <w:snapToGrid/>
              <w:spacing w:after="0" w:line="400" w:lineRule="exact"/>
              <w:textAlignment w:val="auto"/>
            </w:pPr>
            <w:r>
              <w:rPr>
                <w:rFonts w:ascii="Times New Roman" w:hAnsi="Times New Roman" w:eastAsia="宋体"/>
                <w:b w:val="0"/>
                <w:sz w:val="21"/>
              </w:rPr>
              <w:t>小地图实时导航、门厅分类导航、展品指引、路径引导</w:t>
            </w:r>
          </w:p>
        </w:tc>
      </w:tr>
      <w:tr w14:paraId="75DEF4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5" w:type="dxa"/>
          </w:tcPr>
          <w:p w14:paraId="06321D34">
            <w:pPr>
              <w:keepNext w:val="0"/>
              <w:keepLines w:val="0"/>
              <w:pageBreakBefore w:val="0"/>
              <w:widowControl/>
              <w:kinsoku/>
              <w:wordWrap/>
              <w:overflowPunct/>
              <w:topLinePunct w:val="0"/>
              <w:autoSpaceDE/>
              <w:autoSpaceDN/>
              <w:bidi w:val="0"/>
              <w:adjustRightInd/>
              <w:snapToGrid/>
              <w:spacing w:after="0" w:line="400" w:lineRule="exact"/>
              <w:textAlignment w:val="auto"/>
            </w:pPr>
            <w:r>
              <w:rPr>
                <w:rFonts w:ascii="Times New Roman" w:hAnsi="Times New Roman" w:eastAsia="宋体"/>
                <w:b w:val="0"/>
                <w:sz w:val="21"/>
              </w:rPr>
              <w:t>M5</w:t>
            </w:r>
          </w:p>
        </w:tc>
        <w:tc>
          <w:tcPr>
            <w:tcW w:w="3135" w:type="dxa"/>
          </w:tcPr>
          <w:p w14:paraId="18464020">
            <w:pPr>
              <w:keepNext w:val="0"/>
              <w:keepLines w:val="0"/>
              <w:pageBreakBefore w:val="0"/>
              <w:widowControl/>
              <w:kinsoku/>
              <w:wordWrap/>
              <w:overflowPunct/>
              <w:topLinePunct w:val="0"/>
              <w:autoSpaceDE/>
              <w:autoSpaceDN/>
              <w:bidi w:val="0"/>
              <w:adjustRightInd/>
              <w:snapToGrid/>
              <w:spacing w:after="0" w:line="400" w:lineRule="exact"/>
              <w:textAlignment w:val="auto"/>
            </w:pPr>
            <w:r>
              <w:rPr>
                <w:rFonts w:ascii="Times New Roman" w:hAnsi="Times New Roman" w:eastAsia="宋体"/>
                <w:b w:val="0"/>
                <w:sz w:val="21"/>
              </w:rPr>
              <w:t>后台管理模块</w:t>
            </w:r>
          </w:p>
        </w:tc>
        <w:tc>
          <w:tcPr>
            <w:tcW w:w="3135" w:type="dxa"/>
          </w:tcPr>
          <w:p w14:paraId="7C607CA3">
            <w:pPr>
              <w:keepNext w:val="0"/>
              <w:keepLines w:val="0"/>
              <w:pageBreakBefore w:val="0"/>
              <w:widowControl/>
              <w:kinsoku/>
              <w:wordWrap/>
              <w:overflowPunct/>
              <w:topLinePunct w:val="0"/>
              <w:autoSpaceDE/>
              <w:autoSpaceDN/>
              <w:bidi w:val="0"/>
              <w:adjustRightInd/>
              <w:snapToGrid/>
              <w:spacing w:after="0" w:line="400" w:lineRule="exact"/>
              <w:textAlignment w:val="auto"/>
            </w:pPr>
            <w:r>
              <w:rPr>
                <w:rFonts w:ascii="Times New Roman" w:hAnsi="Times New Roman" w:eastAsia="宋体"/>
                <w:b w:val="0"/>
                <w:sz w:val="21"/>
              </w:rPr>
              <w:t>作品管理、展厅管理、成就管理、系统配置、数据统计</w:t>
            </w:r>
          </w:p>
        </w:tc>
      </w:tr>
      <w:tr w14:paraId="33BF07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5" w:type="dxa"/>
          </w:tcPr>
          <w:p w14:paraId="25AECE74">
            <w:pPr>
              <w:keepNext w:val="0"/>
              <w:keepLines w:val="0"/>
              <w:pageBreakBefore w:val="0"/>
              <w:widowControl/>
              <w:kinsoku/>
              <w:wordWrap/>
              <w:overflowPunct/>
              <w:topLinePunct w:val="0"/>
              <w:autoSpaceDE/>
              <w:autoSpaceDN/>
              <w:bidi w:val="0"/>
              <w:adjustRightInd/>
              <w:snapToGrid/>
              <w:spacing w:after="0" w:line="400" w:lineRule="exact"/>
              <w:textAlignment w:val="auto"/>
            </w:pPr>
            <w:r>
              <w:rPr>
                <w:rFonts w:ascii="Times New Roman" w:hAnsi="Times New Roman" w:eastAsia="宋体"/>
                <w:b w:val="0"/>
                <w:sz w:val="21"/>
              </w:rPr>
              <w:t>M6</w:t>
            </w:r>
          </w:p>
        </w:tc>
        <w:tc>
          <w:tcPr>
            <w:tcW w:w="3135" w:type="dxa"/>
          </w:tcPr>
          <w:p w14:paraId="55F5E730">
            <w:pPr>
              <w:keepNext w:val="0"/>
              <w:keepLines w:val="0"/>
              <w:pageBreakBefore w:val="0"/>
              <w:widowControl/>
              <w:kinsoku/>
              <w:wordWrap/>
              <w:overflowPunct/>
              <w:topLinePunct w:val="0"/>
              <w:autoSpaceDE/>
              <w:autoSpaceDN/>
              <w:bidi w:val="0"/>
              <w:adjustRightInd/>
              <w:snapToGrid/>
              <w:spacing w:after="0" w:line="400" w:lineRule="exact"/>
              <w:textAlignment w:val="auto"/>
            </w:pPr>
            <w:r>
              <w:rPr>
                <w:rFonts w:ascii="Times New Roman" w:hAnsi="Times New Roman" w:eastAsia="宋体"/>
                <w:b w:val="0"/>
                <w:sz w:val="21"/>
              </w:rPr>
              <w:t>数据统计模块</w:t>
            </w:r>
          </w:p>
        </w:tc>
        <w:tc>
          <w:tcPr>
            <w:tcW w:w="3135" w:type="dxa"/>
          </w:tcPr>
          <w:p w14:paraId="72B8A202">
            <w:pPr>
              <w:keepNext w:val="0"/>
              <w:keepLines w:val="0"/>
              <w:pageBreakBefore w:val="0"/>
              <w:widowControl/>
              <w:kinsoku/>
              <w:wordWrap/>
              <w:overflowPunct/>
              <w:topLinePunct w:val="0"/>
              <w:autoSpaceDE/>
              <w:autoSpaceDN/>
              <w:bidi w:val="0"/>
              <w:adjustRightInd/>
              <w:snapToGrid/>
              <w:spacing w:after="0" w:line="400" w:lineRule="exact"/>
              <w:textAlignment w:val="auto"/>
            </w:pPr>
            <w:r>
              <w:rPr>
                <w:rFonts w:ascii="Times New Roman" w:hAnsi="Times New Roman" w:eastAsia="宋体"/>
                <w:b w:val="0"/>
                <w:sz w:val="21"/>
              </w:rPr>
              <w:t>用户行为埋点、数据聚合分析、可视化图表展示</w:t>
            </w:r>
          </w:p>
        </w:tc>
      </w:tr>
    </w:tbl>
    <w:p w14:paraId="70700C36">
      <w:pPr>
        <w:keepNext w:val="0"/>
        <w:keepLines w:val="0"/>
        <w:pageBreakBefore w:val="0"/>
        <w:widowControl/>
        <w:kinsoku/>
        <w:wordWrap/>
        <w:overflowPunct/>
        <w:topLinePunct w:val="0"/>
        <w:autoSpaceDE/>
        <w:autoSpaceDN/>
        <w:bidi w:val="0"/>
        <w:adjustRightInd/>
        <w:snapToGrid/>
        <w:spacing w:line="400" w:lineRule="exact"/>
        <w:textAlignment w:val="auto"/>
      </w:pPr>
    </w:p>
    <w:p w14:paraId="7C8360E9">
      <w:pPr>
        <w:keepNext w:val="0"/>
        <w:keepLines w:val="0"/>
        <w:pageBreakBefore w:val="0"/>
        <w:widowControl/>
        <w:kinsoku/>
        <w:wordWrap/>
        <w:overflowPunct/>
        <w:topLinePunct w:val="0"/>
        <w:autoSpaceDE/>
        <w:autoSpaceDN/>
        <w:bidi w:val="0"/>
        <w:adjustRightInd/>
        <w:snapToGrid/>
        <w:spacing w:line="400" w:lineRule="exact"/>
        <w:ind w:left="283"/>
        <w:textAlignment w:val="auto"/>
      </w:pPr>
      <w:r>
        <w:rPr>
          <w:rFonts w:ascii="Times New Roman" w:hAnsi="Times New Roman" w:eastAsia="宋体"/>
          <w:b w:val="0"/>
          <w:i/>
          <w:color w:val="646464"/>
          <w:sz w:val="21"/>
        </w:rPr>
        <w:t>🤖 AI辅助：生成初始模块划分建议与职责描述，人工根据项目功能需求调整为六大模块，细化各模块核心职责与子模块划分。</w:t>
      </w:r>
    </w:p>
    <w:p w14:paraId="1B8FEB36">
      <w:pPr>
        <w:keepNext w:val="0"/>
        <w:keepLines w:val="0"/>
        <w:pageBreakBefore w:val="0"/>
        <w:widowControl/>
        <w:kinsoku/>
        <w:wordWrap/>
        <w:overflowPunct/>
        <w:topLinePunct w:val="0"/>
        <w:autoSpaceDE/>
        <w:autoSpaceDN/>
        <w:bidi w:val="0"/>
        <w:adjustRightInd/>
        <w:snapToGrid/>
        <w:spacing w:before="240" w:after="120" w:line="400" w:lineRule="exact"/>
        <w:textAlignment w:val="auto"/>
      </w:pPr>
      <w:r>
        <w:rPr>
          <w:rFonts w:ascii="Times New Roman" w:hAnsi="Times New Roman" w:eastAsia="黑体"/>
          <w:b/>
          <w:sz w:val="30"/>
        </w:rPr>
        <w:t>2.3 核心业务流程</w:t>
      </w:r>
    </w:p>
    <w:p w14:paraId="052ECB25">
      <w:pPr>
        <w:keepNext w:val="0"/>
        <w:keepLines w:val="0"/>
        <w:pageBreakBefore w:val="0"/>
        <w:widowControl/>
        <w:kinsoku/>
        <w:wordWrap/>
        <w:overflowPunct/>
        <w:topLinePunct w:val="0"/>
        <w:autoSpaceDE/>
        <w:autoSpaceDN/>
        <w:bidi w:val="0"/>
        <w:adjustRightInd/>
        <w:snapToGrid/>
        <w:spacing w:before="120" w:after="60" w:line="400" w:lineRule="exact"/>
        <w:textAlignment w:val="auto"/>
      </w:pPr>
      <w:r>
        <w:rPr>
          <w:rFonts w:ascii="Times New Roman" w:hAnsi="Times New Roman" w:eastAsia="黑体"/>
          <w:b/>
          <w:sz w:val="28"/>
        </w:rPr>
        <w:t>2.3.1 访客探索流程</w:t>
      </w:r>
    </w:p>
    <w:p w14:paraId="39722EE7">
      <w:pPr>
        <w:keepNext w:val="0"/>
        <w:keepLines w:val="0"/>
        <w:pageBreakBefore w:val="0"/>
        <w:widowControl/>
        <w:kinsoku/>
        <w:wordWrap/>
        <w:overflowPunct/>
        <w:topLinePunct w:val="0"/>
        <w:autoSpaceDE/>
        <w:autoSpaceDN/>
        <w:bidi w:val="0"/>
        <w:adjustRightInd/>
        <w:snapToGrid/>
        <w:spacing w:line="400" w:lineRule="exact"/>
        <w:ind w:firstLine="420"/>
        <w:jc w:val="both"/>
        <w:textAlignment w:val="auto"/>
      </w:pPr>
      <w:r>
        <w:rPr>
          <w:rFonts w:ascii="Times New Roman" w:hAnsi="Times New Roman" w:eastAsia="宋体"/>
          <w:b w:val="0"/>
          <w:sz w:val="24"/>
        </w:rPr>
        <w:t>用户进入网站 → 加载开场大门与欢迎界面 → 点击进入门厅 → 选择分类展厅 → 第一人称漫游探索 → 靠近展品触发交互提示 → 按E键查看作品详情 → 系统记录参观行为 → 同步更新参观进度与成就判定。</w:t>
      </w:r>
    </w:p>
    <w:p w14:paraId="7FE00639">
      <w:pPr>
        <w:keepNext w:val="0"/>
        <w:keepLines w:val="0"/>
        <w:pageBreakBefore w:val="0"/>
        <w:widowControl/>
        <w:kinsoku/>
        <w:wordWrap/>
        <w:overflowPunct/>
        <w:topLinePunct w:val="0"/>
        <w:autoSpaceDE/>
        <w:autoSpaceDN/>
        <w:bidi w:val="0"/>
        <w:adjustRightInd/>
        <w:snapToGrid/>
        <w:spacing w:before="120" w:after="60" w:line="400" w:lineRule="exact"/>
        <w:textAlignment w:val="auto"/>
      </w:pPr>
      <w:r>
        <w:rPr>
          <w:rFonts w:ascii="Times New Roman" w:hAnsi="Times New Roman" w:eastAsia="黑体"/>
          <w:b/>
          <w:sz w:val="28"/>
        </w:rPr>
        <w:t>2.3.2 成就解锁流程</w:t>
      </w:r>
    </w:p>
    <w:p w14:paraId="65F6E177">
      <w:pPr>
        <w:keepNext w:val="0"/>
        <w:keepLines w:val="0"/>
        <w:pageBreakBefore w:val="0"/>
        <w:widowControl/>
        <w:kinsoku/>
        <w:wordWrap/>
        <w:overflowPunct/>
        <w:topLinePunct w:val="0"/>
        <w:autoSpaceDE/>
        <w:autoSpaceDN/>
        <w:bidi w:val="0"/>
        <w:adjustRightInd/>
        <w:snapToGrid/>
        <w:spacing w:line="400" w:lineRule="exact"/>
        <w:ind w:firstLine="420"/>
        <w:jc w:val="both"/>
        <w:textAlignment w:val="auto"/>
      </w:pPr>
      <w:r>
        <w:rPr>
          <w:rFonts w:ascii="Times New Roman" w:hAnsi="Times New Roman" w:eastAsia="宋体"/>
          <w:b w:val="0"/>
          <w:sz w:val="24"/>
        </w:rPr>
        <w:t>用户在展厅内完成特定行为（浏览、互动、探索）→ 前端实时采集行为数据 → 成就判定引擎校验解锁条件 → 满足条件则标记成就为已解锁 → 触发全屏解锁动画与音效 → 更新成就面板与用户进度。</w:t>
      </w:r>
    </w:p>
    <w:p w14:paraId="3457248F">
      <w:pPr>
        <w:keepNext w:val="0"/>
        <w:keepLines w:val="0"/>
        <w:pageBreakBefore w:val="0"/>
        <w:widowControl/>
        <w:kinsoku/>
        <w:wordWrap/>
        <w:overflowPunct/>
        <w:topLinePunct w:val="0"/>
        <w:autoSpaceDE/>
        <w:autoSpaceDN/>
        <w:bidi w:val="0"/>
        <w:adjustRightInd/>
        <w:snapToGrid/>
        <w:spacing w:before="120" w:after="60" w:line="400" w:lineRule="exact"/>
        <w:textAlignment w:val="auto"/>
      </w:pPr>
      <w:r>
        <w:rPr>
          <w:rFonts w:ascii="Times New Roman" w:hAnsi="Times New Roman" w:eastAsia="黑体"/>
          <w:b/>
          <w:sz w:val="28"/>
        </w:rPr>
        <w:t>2.3.3 管理员内容管理流程</w:t>
      </w:r>
    </w:p>
    <w:p w14:paraId="74CCB34E">
      <w:pPr>
        <w:keepNext w:val="0"/>
        <w:keepLines w:val="0"/>
        <w:pageBreakBefore w:val="0"/>
        <w:widowControl/>
        <w:kinsoku/>
        <w:wordWrap/>
        <w:overflowPunct/>
        <w:topLinePunct w:val="0"/>
        <w:autoSpaceDE/>
        <w:autoSpaceDN/>
        <w:bidi w:val="0"/>
        <w:adjustRightInd/>
        <w:snapToGrid/>
        <w:spacing w:line="400" w:lineRule="exact"/>
        <w:ind w:firstLine="420"/>
        <w:jc w:val="both"/>
        <w:textAlignment w:val="auto"/>
      </w:pPr>
      <w:r>
        <w:rPr>
          <w:rFonts w:ascii="Times New Roman" w:hAnsi="Times New Roman" w:eastAsia="宋体"/>
          <w:b w:val="0"/>
          <w:sz w:val="24"/>
        </w:rPr>
        <w:t>管理员通过快捷键进入后台登录页 → 验证身份后进入管理控制台 → 选择对应管理模块（作品/展厅/成就）→ 执行增删改查操作 → 数据同步更新至本地存储 → 前端展厅刷新后即时生效。</w:t>
      </w:r>
    </w:p>
    <w:p w14:paraId="3D882DCF">
      <w:pPr>
        <w:keepNext w:val="0"/>
        <w:keepLines w:val="0"/>
        <w:pageBreakBefore w:val="0"/>
        <w:widowControl/>
        <w:kinsoku/>
        <w:wordWrap/>
        <w:overflowPunct/>
        <w:topLinePunct w:val="0"/>
        <w:autoSpaceDE/>
        <w:autoSpaceDN/>
        <w:bidi w:val="0"/>
        <w:adjustRightInd/>
        <w:snapToGrid/>
        <w:spacing w:line="400" w:lineRule="exact"/>
        <w:textAlignment w:val="auto"/>
      </w:pPr>
    </w:p>
    <w:p w14:paraId="63F49823">
      <w:pPr>
        <w:keepNext w:val="0"/>
        <w:keepLines w:val="0"/>
        <w:pageBreakBefore w:val="0"/>
        <w:widowControl/>
        <w:kinsoku/>
        <w:wordWrap/>
        <w:overflowPunct/>
        <w:topLinePunct w:val="0"/>
        <w:autoSpaceDE/>
        <w:autoSpaceDN/>
        <w:bidi w:val="0"/>
        <w:adjustRightInd/>
        <w:snapToGrid/>
        <w:spacing w:before="360" w:after="240" w:line="400" w:lineRule="exact"/>
        <w:jc w:val="center"/>
        <w:textAlignment w:val="auto"/>
      </w:pPr>
      <w:r>
        <w:rPr>
          <w:rFonts w:ascii="Times New Roman" w:hAnsi="Times New Roman" w:eastAsia="黑体"/>
          <w:b/>
          <w:sz w:val="32"/>
        </w:rPr>
        <w:t>第3章 模块设计</w:t>
      </w:r>
    </w:p>
    <w:p w14:paraId="3ADFF622">
      <w:pPr>
        <w:keepNext w:val="0"/>
        <w:keepLines w:val="0"/>
        <w:pageBreakBefore w:val="0"/>
        <w:widowControl/>
        <w:kinsoku/>
        <w:wordWrap/>
        <w:overflowPunct/>
        <w:topLinePunct w:val="0"/>
        <w:autoSpaceDE/>
        <w:autoSpaceDN/>
        <w:bidi w:val="0"/>
        <w:adjustRightInd/>
        <w:snapToGrid/>
        <w:spacing w:before="240" w:after="120" w:line="400" w:lineRule="exact"/>
        <w:textAlignment w:val="auto"/>
      </w:pPr>
      <w:r>
        <w:rPr>
          <w:rFonts w:ascii="Times New Roman" w:hAnsi="Times New Roman" w:eastAsia="黑体"/>
          <w:b/>
          <w:sz w:val="30"/>
        </w:rPr>
        <w:t>3.1 3D交互模块（M1）</w:t>
      </w:r>
    </w:p>
    <w:p w14:paraId="551746E0">
      <w:pPr>
        <w:keepNext w:val="0"/>
        <w:keepLines w:val="0"/>
        <w:pageBreakBefore w:val="0"/>
        <w:widowControl/>
        <w:kinsoku/>
        <w:wordWrap/>
        <w:overflowPunct/>
        <w:topLinePunct w:val="0"/>
        <w:autoSpaceDE/>
        <w:autoSpaceDN/>
        <w:bidi w:val="0"/>
        <w:adjustRightInd/>
        <w:snapToGrid/>
        <w:spacing w:line="400" w:lineRule="exact"/>
        <w:ind w:firstLine="420"/>
        <w:jc w:val="both"/>
        <w:textAlignment w:val="auto"/>
      </w:pPr>
      <w:r>
        <w:rPr>
          <w:rFonts w:ascii="Times New Roman" w:hAnsi="Times New Roman" w:eastAsia="宋体"/>
          <w:b w:val="0"/>
          <w:sz w:val="24"/>
        </w:rPr>
        <w:t>本模块是系统的核心体验载体，基于Three.js实现沉浸式3D展厅漫游。</w:t>
      </w:r>
    </w:p>
    <w:p w14:paraId="68CE98FD">
      <w:pPr>
        <w:keepNext w:val="0"/>
        <w:keepLines w:val="0"/>
        <w:pageBreakBefore w:val="0"/>
        <w:widowControl/>
        <w:kinsoku/>
        <w:wordWrap/>
        <w:overflowPunct/>
        <w:topLinePunct w:val="0"/>
        <w:autoSpaceDE/>
        <w:autoSpaceDN/>
        <w:bidi w:val="0"/>
        <w:adjustRightInd/>
        <w:snapToGrid/>
        <w:spacing w:before="120" w:after="60" w:line="400" w:lineRule="exact"/>
        <w:textAlignment w:val="auto"/>
      </w:pPr>
      <w:r>
        <w:rPr>
          <w:rFonts w:ascii="Times New Roman" w:hAnsi="Times New Roman" w:eastAsia="黑体"/>
          <w:b/>
          <w:sz w:val="28"/>
        </w:rPr>
        <w:t>3.1.1 模块组成</w:t>
      </w:r>
    </w:p>
    <w:p w14:paraId="794B0E6B">
      <w:pPr>
        <w:keepNext w:val="0"/>
        <w:keepLines w:val="0"/>
        <w:pageBreakBefore w:val="0"/>
        <w:widowControl/>
        <w:kinsoku/>
        <w:wordWrap/>
        <w:overflowPunct/>
        <w:topLinePunct w:val="0"/>
        <w:autoSpaceDE/>
        <w:autoSpaceDN/>
        <w:bidi w:val="0"/>
        <w:adjustRightInd/>
        <w:snapToGrid/>
        <w:spacing w:line="400" w:lineRule="exact"/>
        <w:ind w:left="283"/>
        <w:textAlignment w:val="auto"/>
      </w:pPr>
      <w:r>
        <w:rPr>
          <w:rFonts w:ascii="Times New Roman" w:hAnsi="Times New Roman" w:eastAsia="宋体"/>
          <w:b w:val="0"/>
          <w:sz w:val="24"/>
        </w:rPr>
        <w:t>- 场景渲染子模块：负责展厅空间、展品模型、材质灯光、粒子特效的渲染与管理。</w:t>
      </w:r>
    </w:p>
    <w:p w14:paraId="2BCC4A4C">
      <w:pPr>
        <w:keepNext w:val="0"/>
        <w:keepLines w:val="0"/>
        <w:pageBreakBefore w:val="0"/>
        <w:widowControl/>
        <w:kinsoku/>
        <w:wordWrap/>
        <w:overflowPunct/>
        <w:topLinePunct w:val="0"/>
        <w:autoSpaceDE/>
        <w:autoSpaceDN/>
        <w:bidi w:val="0"/>
        <w:adjustRightInd/>
        <w:snapToGrid/>
        <w:spacing w:line="400" w:lineRule="exact"/>
        <w:ind w:left="283"/>
        <w:textAlignment w:val="auto"/>
      </w:pPr>
      <w:r>
        <w:rPr>
          <w:rFonts w:ascii="Times New Roman" w:hAnsi="Times New Roman" w:eastAsia="宋体"/>
          <w:b w:val="0"/>
          <w:sz w:val="24"/>
        </w:rPr>
        <w:t>- 第一人称控制子模块：实现WASD移动、鼠标视角控制、重力与跳跃、碰撞检测、头部晃动等真实漫游体验。</w:t>
      </w:r>
    </w:p>
    <w:p w14:paraId="515D40F2">
      <w:pPr>
        <w:keepNext w:val="0"/>
        <w:keepLines w:val="0"/>
        <w:pageBreakBefore w:val="0"/>
        <w:widowControl/>
        <w:kinsoku/>
        <w:wordWrap/>
        <w:overflowPunct/>
        <w:topLinePunct w:val="0"/>
        <w:autoSpaceDE/>
        <w:autoSpaceDN/>
        <w:bidi w:val="0"/>
        <w:adjustRightInd/>
        <w:snapToGrid/>
        <w:spacing w:line="400" w:lineRule="exact"/>
        <w:ind w:left="283"/>
        <w:textAlignment w:val="auto"/>
      </w:pPr>
      <w:r>
        <w:rPr>
          <w:rFonts w:ascii="Times New Roman" w:hAnsi="Times New Roman" w:eastAsia="宋体"/>
          <w:b w:val="0"/>
          <w:sz w:val="24"/>
        </w:rPr>
        <w:t>- 展品交互子模块：通过射线检测实现展品对准高亮、展签自动浮现、交互触发等功能。</w:t>
      </w:r>
    </w:p>
    <w:p w14:paraId="5E8B1B88">
      <w:pPr>
        <w:keepNext w:val="0"/>
        <w:keepLines w:val="0"/>
        <w:pageBreakBefore w:val="0"/>
        <w:widowControl/>
        <w:kinsoku/>
        <w:wordWrap/>
        <w:overflowPunct/>
        <w:topLinePunct w:val="0"/>
        <w:autoSpaceDE/>
        <w:autoSpaceDN/>
        <w:bidi w:val="0"/>
        <w:adjustRightInd/>
        <w:snapToGrid/>
        <w:spacing w:line="400" w:lineRule="exact"/>
        <w:ind w:left="283"/>
        <w:textAlignment w:val="auto"/>
      </w:pPr>
      <w:r>
        <w:rPr>
          <w:rFonts w:ascii="Times New Roman" w:hAnsi="Times New Roman" w:eastAsia="宋体"/>
          <w:b w:val="0"/>
          <w:sz w:val="24"/>
        </w:rPr>
        <w:t>- 空间叙事子模块：管理入口大门开场动画、门厅过渡、展厅切换等空间流程。</w:t>
      </w:r>
    </w:p>
    <w:p w14:paraId="0F5C244E">
      <w:pPr>
        <w:keepNext w:val="0"/>
        <w:keepLines w:val="0"/>
        <w:pageBreakBefore w:val="0"/>
        <w:widowControl/>
        <w:kinsoku/>
        <w:wordWrap/>
        <w:overflowPunct/>
        <w:topLinePunct w:val="0"/>
        <w:autoSpaceDE/>
        <w:autoSpaceDN/>
        <w:bidi w:val="0"/>
        <w:adjustRightInd/>
        <w:snapToGrid/>
        <w:spacing w:before="120" w:after="60" w:line="400" w:lineRule="exact"/>
        <w:textAlignment w:val="auto"/>
      </w:pPr>
      <w:r>
        <w:rPr>
          <w:rFonts w:ascii="Times New Roman" w:hAnsi="Times New Roman" w:eastAsia="黑体"/>
          <w:b/>
          <w:sz w:val="28"/>
        </w:rPr>
        <w:t>3.1.2 设计要点</w:t>
      </w:r>
    </w:p>
    <w:p w14:paraId="7FA7E817">
      <w:pPr>
        <w:keepNext w:val="0"/>
        <w:keepLines w:val="0"/>
        <w:pageBreakBefore w:val="0"/>
        <w:widowControl/>
        <w:kinsoku/>
        <w:wordWrap/>
        <w:overflowPunct/>
        <w:topLinePunct w:val="0"/>
        <w:autoSpaceDE/>
        <w:autoSpaceDN/>
        <w:bidi w:val="0"/>
        <w:adjustRightInd/>
        <w:snapToGrid/>
        <w:spacing w:line="400" w:lineRule="exact"/>
        <w:ind w:left="283"/>
        <w:textAlignment w:val="auto"/>
      </w:pPr>
      <w:r>
        <w:rPr>
          <w:rFonts w:ascii="Times New Roman" w:hAnsi="Times New Roman" w:eastAsia="宋体"/>
          <w:b w:val="0"/>
          <w:sz w:val="24"/>
        </w:rPr>
        <w:t>1. 采用分空间加载策略，门厅与主展厅按需加载资源，降低首屏压力。</w:t>
      </w:r>
    </w:p>
    <w:p w14:paraId="1FF22853">
      <w:pPr>
        <w:keepNext w:val="0"/>
        <w:keepLines w:val="0"/>
        <w:pageBreakBefore w:val="0"/>
        <w:widowControl/>
        <w:kinsoku/>
        <w:wordWrap/>
        <w:overflowPunct/>
        <w:topLinePunct w:val="0"/>
        <w:autoSpaceDE/>
        <w:autoSpaceDN/>
        <w:bidi w:val="0"/>
        <w:adjustRightInd/>
        <w:snapToGrid/>
        <w:spacing w:line="400" w:lineRule="exact"/>
        <w:ind w:left="283"/>
        <w:textAlignment w:val="auto"/>
      </w:pPr>
      <w:r>
        <w:rPr>
          <w:rFonts w:ascii="Times New Roman" w:hAnsi="Times New Roman" w:eastAsia="宋体"/>
          <w:b w:val="0"/>
          <w:sz w:val="24"/>
        </w:rPr>
        <w:t>2. 统一的射线检测机制，所有可交互对象共用一套交互判定逻辑。</w:t>
      </w:r>
    </w:p>
    <w:p w14:paraId="49911CFF">
      <w:pPr>
        <w:keepNext w:val="0"/>
        <w:keepLines w:val="0"/>
        <w:pageBreakBefore w:val="0"/>
        <w:widowControl/>
        <w:kinsoku/>
        <w:wordWrap/>
        <w:overflowPunct/>
        <w:topLinePunct w:val="0"/>
        <w:autoSpaceDE/>
        <w:autoSpaceDN/>
        <w:bidi w:val="0"/>
        <w:adjustRightInd/>
        <w:snapToGrid/>
        <w:spacing w:line="400" w:lineRule="exact"/>
        <w:ind w:left="283"/>
        <w:textAlignment w:val="auto"/>
      </w:pPr>
      <w:r>
        <w:rPr>
          <w:rFonts w:ascii="Times New Roman" w:hAnsi="Times New Roman" w:eastAsia="宋体"/>
          <w:b w:val="0"/>
          <w:sz w:val="24"/>
        </w:rPr>
        <w:t>3. 内置WebGL能力检测，不支持环境自动降级为2D展示模式。</w:t>
      </w:r>
    </w:p>
    <w:p w14:paraId="7AFEAE9E">
      <w:pPr>
        <w:keepNext w:val="0"/>
        <w:keepLines w:val="0"/>
        <w:pageBreakBefore w:val="0"/>
        <w:widowControl/>
        <w:kinsoku/>
        <w:wordWrap/>
        <w:overflowPunct/>
        <w:topLinePunct w:val="0"/>
        <w:autoSpaceDE/>
        <w:autoSpaceDN/>
        <w:bidi w:val="0"/>
        <w:adjustRightInd/>
        <w:snapToGrid/>
        <w:spacing w:line="400" w:lineRule="exact"/>
        <w:ind w:left="283"/>
        <w:textAlignment w:val="auto"/>
      </w:pPr>
      <w:r>
        <w:rPr>
          <w:rFonts w:ascii="Times New Roman" w:hAnsi="Times New Roman" w:eastAsia="宋体"/>
          <w:b w:val="0"/>
          <w:i/>
          <w:color w:val="646464"/>
          <w:sz w:val="21"/>
        </w:rPr>
        <w:t>🤖 AI辅助：生成初始3D交互模块的子模块划分与设计要点，人工结合Three.js技术特点细化第一人称控制、射线检测、空间叙事等具体实现方案。</w:t>
      </w:r>
    </w:p>
    <w:p w14:paraId="12A799FD">
      <w:pPr>
        <w:keepNext w:val="0"/>
        <w:keepLines w:val="0"/>
        <w:pageBreakBefore w:val="0"/>
        <w:widowControl/>
        <w:kinsoku/>
        <w:wordWrap/>
        <w:overflowPunct/>
        <w:topLinePunct w:val="0"/>
        <w:autoSpaceDE/>
        <w:autoSpaceDN/>
        <w:bidi w:val="0"/>
        <w:adjustRightInd/>
        <w:snapToGrid/>
        <w:spacing w:before="240" w:after="120" w:line="400" w:lineRule="exact"/>
        <w:textAlignment w:val="auto"/>
      </w:pPr>
      <w:r>
        <w:rPr>
          <w:rFonts w:ascii="Times New Roman" w:hAnsi="Times New Roman" w:eastAsia="黑体"/>
          <w:b/>
          <w:sz w:val="30"/>
        </w:rPr>
        <w:t>3.2 作品展示模块（M2）</w:t>
      </w:r>
    </w:p>
    <w:p w14:paraId="6BB0E6F7">
      <w:pPr>
        <w:keepNext w:val="0"/>
        <w:keepLines w:val="0"/>
        <w:pageBreakBefore w:val="0"/>
        <w:widowControl/>
        <w:kinsoku/>
        <w:wordWrap/>
        <w:overflowPunct/>
        <w:topLinePunct w:val="0"/>
        <w:autoSpaceDE/>
        <w:autoSpaceDN/>
        <w:bidi w:val="0"/>
        <w:adjustRightInd/>
        <w:snapToGrid/>
        <w:spacing w:line="400" w:lineRule="exact"/>
        <w:ind w:firstLine="420"/>
        <w:jc w:val="both"/>
        <w:textAlignment w:val="auto"/>
      </w:pPr>
      <w:r>
        <w:rPr>
          <w:rFonts w:ascii="Times New Roman" w:hAnsi="Times New Roman" w:eastAsia="宋体"/>
          <w:b w:val="0"/>
          <w:sz w:val="24"/>
        </w:rPr>
        <w:t>本模块负责作品内容的呈现与用户互动，是信息传递的核心载体。</w:t>
      </w:r>
    </w:p>
    <w:p w14:paraId="703B5A2D">
      <w:pPr>
        <w:keepNext w:val="0"/>
        <w:keepLines w:val="0"/>
        <w:pageBreakBefore w:val="0"/>
        <w:widowControl/>
        <w:kinsoku/>
        <w:wordWrap/>
        <w:overflowPunct/>
        <w:topLinePunct w:val="0"/>
        <w:autoSpaceDE/>
        <w:autoSpaceDN/>
        <w:bidi w:val="0"/>
        <w:adjustRightInd/>
        <w:snapToGrid/>
        <w:spacing w:before="120" w:after="60" w:line="400" w:lineRule="exact"/>
        <w:textAlignment w:val="auto"/>
      </w:pPr>
      <w:r>
        <w:rPr>
          <w:rFonts w:ascii="Times New Roman" w:hAnsi="Times New Roman" w:eastAsia="黑体"/>
          <w:b/>
          <w:sz w:val="28"/>
        </w:rPr>
        <w:t>3.2.1 模块组成</w:t>
      </w:r>
    </w:p>
    <w:p w14:paraId="135A166D">
      <w:pPr>
        <w:keepNext w:val="0"/>
        <w:keepLines w:val="0"/>
        <w:pageBreakBefore w:val="0"/>
        <w:widowControl/>
        <w:kinsoku/>
        <w:wordWrap/>
        <w:overflowPunct/>
        <w:topLinePunct w:val="0"/>
        <w:autoSpaceDE/>
        <w:autoSpaceDN/>
        <w:bidi w:val="0"/>
        <w:adjustRightInd/>
        <w:snapToGrid/>
        <w:spacing w:line="400" w:lineRule="exact"/>
        <w:ind w:left="283"/>
        <w:textAlignment w:val="auto"/>
      </w:pPr>
      <w:r>
        <w:rPr>
          <w:rFonts w:ascii="Times New Roman" w:hAnsi="Times New Roman" w:eastAsia="宋体"/>
          <w:b w:val="0"/>
          <w:sz w:val="24"/>
        </w:rPr>
        <w:t>- 详情展示子模块：全息风格弹窗，呈现作品标题、作者、创作背景、技术说明等完整元数据。</w:t>
      </w:r>
    </w:p>
    <w:p w14:paraId="087ACC6C">
      <w:pPr>
        <w:keepNext w:val="0"/>
        <w:keepLines w:val="0"/>
        <w:pageBreakBefore w:val="0"/>
        <w:widowControl/>
        <w:kinsoku/>
        <w:wordWrap/>
        <w:overflowPunct/>
        <w:topLinePunct w:val="0"/>
        <w:autoSpaceDE/>
        <w:autoSpaceDN/>
        <w:bidi w:val="0"/>
        <w:adjustRightInd/>
        <w:snapToGrid/>
        <w:spacing w:line="400" w:lineRule="exact"/>
        <w:ind w:left="283"/>
        <w:textAlignment w:val="auto"/>
      </w:pPr>
      <w:r>
        <w:rPr>
          <w:rFonts w:ascii="Times New Roman" w:hAnsi="Times New Roman" w:eastAsia="宋体"/>
          <w:b w:val="0"/>
          <w:sz w:val="24"/>
        </w:rPr>
        <w:t>- 媒体查看子模块：根据作品类型动态切换查看器，支持图片、视频、3D模型三类媒体。</w:t>
      </w:r>
    </w:p>
    <w:p w14:paraId="1ED6BB1B">
      <w:pPr>
        <w:keepNext w:val="0"/>
        <w:keepLines w:val="0"/>
        <w:pageBreakBefore w:val="0"/>
        <w:widowControl/>
        <w:kinsoku/>
        <w:wordWrap/>
        <w:overflowPunct/>
        <w:topLinePunct w:val="0"/>
        <w:autoSpaceDE/>
        <w:autoSpaceDN/>
        <w:bidi w:val="0"/>
        <w:adjustRightInd/>
        <w:snapToGrid/>
        <w:spacing w:line="400" w:lineRule="exact"/>
        <w:ind w:left="283"/>
        <w:textAlignment w:val="auto"/>
      </w:pPr>
      <w:r>
        <w:rPr>
          <w:rFonts w:ascii="Times New Roman" w:hAnsi="Times New Roman" w:eastAsia="宋体"/>
          <w:b w:val="0"/>
          <w:sz w:val="24"/>
        </w:rPr>
        <w:t>- 互动操作子模块：实现点赞、收藏、分享等互动功能，同步更新计数与用户数据。</w:t>
      </w:r>
    </w:p>
    <w:p w14:paraId="4CC17C6B">
      <w:pPr>
        <w:keepNext w:val="0"/>
        <w:keepLines w:val="0"/>
        <w:pageBreakBefore w:val="0"/>
        <w:widowControl/>
        <w:kinsoku/>
        <w:wordWrap/>
        <w:overflowPunct/>
        <w:topLinePunct w:val="0"/>
        <w:autoSpaceDE/>
        <w:autoSpaceDN/>
        <w:bidi w:val="0"/>
        <w:adjustRightInd/>
        <w:snapToGrid/>
        <w:spacing w:before="120" w:after="60" w:line="400" w:lineRule="exact"/>
        <w:textAlignment w:val="auto"/>
      </w:pPr>
      <w:r>
        <w:rPr>
          <w:rFonts w:ascii="Times New Roman" w:hAnsi="Times New Roman" w:eastAsia="黑体"/>
          <w:b/>
          <w:sz w:val="28"/>
        </w:rPr>
        <w:t>3.2.2 设计要点</w:t>
      </w:r>
    </w:p>
    <w:p w14:paraId="11115A65">
      <w:pPr>
        <w:keepNext w:val="0"/>
        <w:keepLines w:val="0"/>
        <w:pageBreakBefore w:val="0"/>
        <w:widowControl/>
        <w:kinsoku/>
        <w:wordWrap/>
        <w:overflowPunct/>
        <w:topLinePunct w:val="0"/>
        <w:autoSpaceDE/>
        <w:autoSpaceDN/>
        <w:bidi w:val="0"/>
        <w:adjustRightInd/>
        <w:snapToGrid/>
        <w:spacing w:line="400" w:lineRule="exact"/>
        <w:ind w:left="283"/>
        <w:textAlignment w:val="auto"/>
      </w:pPr>
      <w:r>
        <w:rPr>
          <w:rFonts w:ascii="Times New Roman" w:hAnsi="Times New Roman" w:eastAsia="宋体"/>
          <w:b w:val="0"/>
          <w:sz w:val="24"/>
        </w:rPr>
        <w:t>1. 详情弹窗采用组件化设计，支持不同作品类型的灵活扩展。</w:t>
      </w:r>
    </w:p>
    <w:p w14:paraId="7F773505">
      <w:pPr>
        <w:keepNext w:val="0"/>
        <w:keepLines w:val="0"/>
        <w:pageBreakBefore w:val="0"/>
        <w:widowControl/>
        <w:kinsoku/>
        <w:wordWrap/>
        <w:overflowPunct/>
        <w:topLinePunct w:val="0"/>
        <w:autoSpaceDE/>
        <w:autoSpaceDN/>
        <w:bidi w:val="0"/>
        <w:adjustRightInd/>
        <w:snapToGrid/>
        <w:spacing w:line="400" w:lineRule="exact"/>
        <w:ind w:left="283"/>
        <w:textAlignment w:val="auto"/>
      </w:pPr>
      <w:r>
        <w:rPr>
          <w:rFonts w:ascii="Times New Roman" w:hAnsi="Times New Roman" w:eastAsia="宋体"/>
          <w:b w:val="0"/>
          <w:sz w:val="24"/>
        </w:rPr>
        <w:t>2. 媒体资源采用懒加载策略，进入详情页再加载对应资源。</w:t>
      </w:r>
    </w:p>
    <w:p w14:paraId="1C2BB4B8">
      <w:pPr>
        <w:keepNext w:val="0"/>
        <w:keepLines w:val="0"/>
        <w:pageBreakBefore w:val="0"/>
        <w:widowControl/>
        <w:kinsoku/>
        <w:wordWrap/>
        <w:overflowPunct/>
        <w:topLinePunct w:val="0"/>
        <w:autoSpaceDE/>
        <w:autoSpaceDN/>
        <w:bidi w:val="0"/>
        <w:adjustRightInd/>
        <w:snapToGrid/>
        <w:spacing w:line="400" w:lineRule="exact"/>
        <w:ind w:left="283"/>
        <w:textAlignment w:val="auto"/>
      </w:pPr>
      <w:r>
        <w:rPr>
          <w:rFonts w:ascii="Times New Roman" w:hAnsi="Times New Roman" w:eastAsia="宋体"/>
          <w:b w:val="0"/>
          <w:sz w:val="24"/>
        </w:rPr>
        <w:t>3. 所有互动操作即时反馈视觉与音效，提升操作体验。</w:t>
      </w:r>
    </w:p>
    <w:p w14:paraId="2E1AB567">
      <w:pPr>
        <w:keepNext w:val="0"/>
        <w:keepLines w:val="0"/>
        <w:pageBreakBefore w:val="0"/>
        <w:widowControl/>
        <w:kinsoku/>
        <w:wordWrap/>
        <w:overflowPunct/>
        <w:topLinePunct w:val="0"/>
        <w:autoSpaceDE/>
        <w:autoSpaceDN/>
        <w:bidi w:val="0"/>
        <w:adjustRightInd/>
        <w:snapToGrid/>
        <w:spacing w:before="240" w:after="120" w:line="400" w:lineRule="exact"/>
        <w:textAlignment w:val="auto"/>
      </w:pPr>
      <w:r>
        <w:rPr>
          <w:rFonts w:ascii="Times New Roman" w:hAnsi="Times New Roman" w:eastAsia="黑体"/>
          <w:b/>
          <w:sz w:val="30"/>
        </w:rPr>
        <w:t>3.3 探索成就模块（M3）</w:t>
      </w:r>
    </w:p>
    <w:p w14:paraId="24FF9DF0">
      <w:pPr>
        <w:keepNext w:val="0"/>
        <w:keepLines w:val="0"/>
        <w:pageBreakBefore w:val="0"/>
        <w:widowControl/>
        <w:kinsoku/>
        <w:wordWrap/>
        <w:overflowPunct/>
        <w:topLinePunct w:val="0"/>
        <w:autoSpaceDE/>
        <w:autoSpaceDN/>
        <w:bidi w:val="0"/>
        <w:adjustRightInd/>
        <w:snapToGrid/>
        <w:spacing w:line="400" w:lineRule="exact"/>
        <w:ind w:firstLine="420"/>
        <w:jc w:val="both"/>
        <w:textAlignment w:val="auto"/>
      </w:pPr>
      <w:r>
        <w:rPr>
          <w:rFonts w:ascii="Times New Roman" w:hAnsi="Times New Roman" w:eastAsia="宋体"/>
          <w:b w:val="0"/>
          <w:sz w:val="24"/>
        </w:rPr>
        <w:t>本模块通过游戏化设计提升用户停留时长与探索意愿。</w:t>
      </w:r>
    </w:p>
    <w:p w14:paraId="5999330A">
      <w:pPr>
        <w:keepNext w:val="0"/>
        <w:keepLines w:val="0"/>
        <w:pageBreakBefore w:val="0"/>
        <w:widowControl/>
        <w:kinsoku/>
        <w:wordWrap/>
        <w:overflowPunct/>
        <w:topLinePunct w:val="0"/>
        <w:autoSpaceDE/>
        <w:autoSpaceDN/>
        <w:bidi w:val="0"/>
        <w:adjustRightInd/>
        <w:snapToGrid/>
        <w:spacing w:before="120" w:after="60" w:line="400" w:lineRule="exact"/>
        <w:textAlignment w:val="auto"/>
      </w:pPr>
      <w:r>
        <w:rPr>
          <w:rFonts w:ascii="Times New Roman" w:hAnsi="Times New Roman" w:eastAsia="黑体"/>
          <w:b/>
          <w:sz w:val="28"/>
        </w:rPr>
        <w:t>3.3.1 模块组成</w:t>
      </w:r>
    </w:p>
    <w:p w14:paraId="5C0D978B">
      <w:pPr>
        <w:keepNext w:val="0"/>
        <w:keepLines w:val="0"/>
        <w:pageBreakBefore w:val="0"/>
        <w:widowControl/>
        <w:kinsoku/>
        <w:wordWrap/>
        <w:overflowPunct/>
        <w:topLinePunct w:val="0"/>
        <w:autoSpaceDE/>
        <w:autoSpaceDN/>
        <w:bidi w:val="0"/>
        <w:adjustRightInd/>
        <w:snapToGrid/>
        <w:spacing w:line="400" w:lineRule="exact"/>
        <w:ind w:left="283"/>
        <w:textAlignment w:val="auto"/>
      </w:pPr>
      <w:r>
        <w:rPr>
          <w:rFonts w:ascii="Times New Roman" w:hAnsi="Times New Roman" w:eastAsia="宋体"/>
          <w:b w:val="0"/>
          <w:sz w:val="24"/>
        </w:rPr>
        <w:t>- 成就管理子模块：维护成就列表、稀有度分级、解锁状态管理。</w:t>
      </w:r>
    </w:p>
    <w:p w14:paraId="0B32CF69">
      <w:pPr>
        <w:keepNext w:val="0"/>
        <w:keepLines w:val="0"/>
        <w:pageBreakBefore w:val="0"/>
        <w:widowControl/>
        <w:kinsoku/>
        <w:wordWrap/>
        <w:overflowPunct/>
        <w:topLinePunct w:val="0"/>
        <w:autoSpaceDE/>
        <w:autoSpaceDN/>
        <w:bidi w:val="0"/>
        <w:adjustRightInd/>
        <w:snapToGrid/>
        <w:spacing w:line="400" w:lineRule="exact"/>
        <w:ind w:left="283"/>
        <w:textAlignment w:val="auto"/>
      </w:pPr>
      <w:r>
        <w:rPr>
          <w:rFonts w:ascii="Times New Roman" w:hAnsi="Times New Roman" w:eastAsia="宋体"/>
          <w:b w:val="0"/>
          <w:sz w:val="24"/>
        </w:rPr>
        <w:t>- 解锁判定子模块：实时监听用户行为，匹配成就条件，触发解锁流程。</w:t>
      </w:r>
    </w:p>
    <w:p w14:paraId="3A8440BD">
      <w:pPr>
        <w:keepNext w:val="0"/>
        <w:keepLines w:val="0"/>
        <w:pageBreakBefore w:val="0"/>
        <w:widowControl/>
        <w:kinsoku/>
        <w:wordWrap/>
        <w:overflowPunct/>
        <w:topLinePunct w:val="0"/>
        <w:autoSpaceDE/>
        <w:autoSpaceDN/>
        <w:bidi w:val="0"/>
        <w:adjustRightInd/>
        <w:snapToGrid/>
        <w:spacing w:line="400" w:lineRule="exact"/>
        <w:ind w:left="283"/>
        <w:textAlignment w:val="auto"/>
      </w:pPr>
      <w:r>
        <w:rPr>
          <w:rFonts w:ascii="Times New Roman" w:hAnsi="Times New Roman" w:eastAsia="宋体"/>
          <w:b w:val="0"/>
          <w:sz w:val="24"/>
        </w:rPr>
        <w:t>- 彩蛋收集子模块：管理隐藏彩蛋的位置、触发逻辑与收集状态。</w:t>
      </w:r>
    </w:p>
    <w:p w14:paraId="14F10589">
      <w:pPr>
        <w:keepNext w:val="0"/>
        <w:keepLines w:val="0"/>
        <w:pageBreakBefore w:val="0"/>
        <w:widowControl/>
        <w:kinsoku/>
        <w:wordWrap/>
        <w:overflowPunct/>
        <w:topLinePunct w:val="0"/>
        <w:autoSpaceDE/>
        <w:autoSpaceDN/>
        <w:bidi w:val="0"/>
        <w:adjustRightInd/>
        <w:snapToGrid/>
        <w:spacing w:line="400" w:lineRule="exact"/>
        <w:ind w:left="283"/>
        <w:textAlignment w:val="auto"/>
      </w:pPr>
      <w:r>
        <w:rPr>
          <w:rFonts w:ascii="Times New Roman" w:hAnsi="Times New Roman" w:eastAsia="宋体"/>
          <w:b w:val="0"/>
          <w:sz w:val="24"/>
        </w:rPr>
        <w:t>- 护照系统子模块：实现虚拟博物馆护照、展厅盖章、收集进度展示。</w:t>
      </w:r>
    </w:p>
    <w:p w14:paraId="132F3048">
      <w:pPr>
        <w:keepNext w:val="0"/>
        <w:keepLines w:val="0"/>
        <w:pageBreakBefore w:val="0"/>
        <w:widowControl/>
        <w:kinsoku/>
        <w:wordWrap/>
        <w:overflowPunct/>
        <w:topLinePunct w:val="0"/>
        <w:autoSpaceDE/>
        <w:autoSpaceDN/>
        <w:bidi w:val="0"/>
        <w:adjustRightInd/>
        <w:snapToGrid/>
        <w:spacing w:before="120" w:after="60" w:line="400" w:lineRule="exact"/>
        <w:textAlignment w:val="auto"/>
      </w:pPr>
      <w:r>
        <w:rPr>
          <w:rFonts w:ascii="Times New Roman" w:hAnsi="Times New Roman" w:eastAsia="黑体"/>
          <w:b/>
          <w:sz w:val="28"/>
        </w:rPr>
        <w:t>3.3.2 设计要点</w:t>
      </w:r>
    </w:p>
    <w:p w14:paraId="0CC9012D">
      <w:pPr>
        <w:keepNext w:val="0"/>
        <w:keepLines w:val="0"/>
        <w:pageBreakBefore w:val="0"/>
        <w:widowControl/>
        <w:kinsoku/>
        <w:wordWrap/>
        <w:overflowPunct/>
        <w:topLinePunct w:val="0"/>
        <w:autoSpaceDE/>
        <w:autoSpaceDN/>
        <w:bidi w:val="0"/>
        <w:adjustRightInd/>
        <w:snapToGrid/>
        <w:spacing w:line="400" w:lineRule="exact"/>
        <w:ind w:left="283"/>
        <w:textAlignment w:val="auto"/>
      </w:pPr>
      <w:r>
        <w:rPr>
          <w:rFonts w:ascii="Times New Roman" w:hAnsi="Times New Roman" w:eastAsia="宋体"/>
          <w:b w:val="0"/>
          <w:sz w:val="24"/>
        </w:rPr>
        <w:t>1. 成就条件采用结构化JSON配置，便于后台动态调整。</w:t>
      </w:r>
    </w:p>
    <w:p w14:paraId="1A7D5737">
      <w:pPr>
        <w:keepNext w:val="0"/>
        <w:keepLines w:val="0"/>
        <w:pageBreakBefore w:val="0"/>
        <w:widowControl/>
        <w:kinsoku/>
        <w:wordWrap/>
        <w:overflowPunct/>
        <w:topLinePunct w:val="0"/>
        <w:autoSpaceDE/>
        <w:autoSpaceDN/>
        <w:bidi w:val="0"/>
        <w:adjustRightInd/>
        <w:snapToGrid/>
        <w:spacing w:line="400" w:lineRule="exact"/>
        <w:ind w:left="283"/>
        <w:textAlignment w:val="auto"/>
      </w:pPr>
      <w:r>
        <w:rPr>
          <w:rFonts w:ascii="Times New Roman" w:hAnsi="Times New Roman" w:eastAsia="宋体"/>
          <w:b w:val="0"/>
          <w:sz w:val="24"/>
        </w:rPr>
        <w:t>2. 解锁判定采用异步队列机制，避免阻塞主线程影响3D渲染帧率。</w:t>
      </w:r>
    </w:p>
    <w:p w14:paraId="2FF0C864">
      <w:pPr>
        <w:keepNext w:val="0"/>
        <w:keepLines w:val="0"/>
        <w:pageBreakBefore w:val="0"/>
        <w:widowControl/>
        <w:kinsoku/>
        <w:wordWrap/>
        <w:overflowPunct/>
        <w:topLinePunct w:val="0"/>
        <w:autoSpaceDE/>
        <w:autoSpaceDN/>
        <w:bidi w:val="0"/>
        <w:adjustRightInd/>
        <w:snapToGrid/>
        <w:spacing w:line="400" w:lineRule="exact"/>
        <w:ind w:left="283"/>
        <w:textAlignment w:val="auto"/>
      </w:pPr>
      <w:r>
        <w:rPr>
          <w:rFonts w:ascii="Times New Roman" w:hAnsi="Times New Roman" w:eastAsia="宋体"/>
          <w:b w:val="0"/>
          <w:sz w:val="24"/>
        </w:rPr>
        <w:t>3. 成就数据永久保存在本地，刷新页面不丢失进度。</w:t>
      </w:r>
    </w:p>
    <w:p w14:paraId="44B25E9E">
      <w:pPr>
        <w:keepNext w:val="0"/>
        <w:keepLines w:val="0"/>
        <w:pageBreakBefore w:val="0"/>
        <w:widowControl/>
        <w:kinsoku/>
        <w:wordWrap/>
        <w:overflowPunct/>
        <w:topLinePunct w:val="0"/>
        <w:autoSpaceDE/>
        <w:autoSpaceDN/>
        <w:bidi w:val="0"/>
        <w:adjustRightInd/>
        <w:snapToGrid/>
        <w:spacing w:before="240" w:after="120" w:line="400" w:lineRule="exact"/>
        <w:textAlignment w:val="auto"/>
      </w:pPr>
      <w:r>
        <w:rPr>
          <w:rFonts w:ascii="Times New Roman" w:hAnsi="Times New Roman" w:eastAsia="黑体"/>
          <w:b/>
          <w:sz w:val="30"/>
        </w:rPr>
        <w:t>3.4 导航导览模块（M4）</w:t>
      </w:r>
    </w:p>
    <w:p w14:paraId="1861A233">
      <w:pPr>
        <w:keepNext w:val="0"/>
        <w:keepLines w:val="0"/>
        <w:pageBreakBefore w:val="0"/>
        <w:widowControl/>
        <w:kinsoku/>
        <w:wordWrap/>
        <w:overflowPunct/>
        <w:topLinePunct w:val="0"/>
        <w:autoSpaceDE/>
        <w:autoSpaceDN/>
        <w:bidi w:val="0"/>
        <w:adjustRightInd/>
        <w:snapToGrid/>
        <w:spacing w:line="400" w:lineRule="exact"/>
        <w:ind w:firstLine="420"/>
        <w:jc w:val="both"/>
        <w:textAlignment w:val="auto"/>
      </w:pPr>
      <w:r>
        <w:rPr>
          <w:rFonts w:ascii="Times New Roman" w:hAnsi="Times New Roman" w:eastAsia="宋体"/>
          <w:b w:val="0"/>
          <w:sz w:val="24"/>
        </w:rPr>
        <w:t>本模块降低用户在3D空间中的迷路概率，提升探索效率。</w:t>
      </w:r>
    </w:p>
    <w:p w14:paraId="26FEF029">
      <w:pPr>
        <w:keepNext w:val="0"/>
        <w:keepLines w:val="0"/>
        <w:pageBreakBefore w:val="0"/>
        <w:widowControl/>
        <w:kinsoku/>
        <w:wordWrap/>
        <w:overflowPunct/>
        <w:topLinePunct w:val="0"/>
        <w:autoSpaceDE/>
        <w:autoSpaceDN/>
        <w:bidi w:val="0"/>
        <w:adjustRightInd/>
        <w:snapToGrid/>
        <w:spacing w:before="120" w:after="60" w:line="400" w:lineRule="exact"/>
        <w:textAlignment w:val="auto"/>
      </w:pPr>
      <w:r>
        <w:rPr>
          <w:rFonts w:ascii="Times New Roman" w:hAnsi="Times New Roman" w:eastAsia="黑体"/>
          <w:b/>
          <w:sz w:val="28"/>
        </w:rPr>
        <w:t>3.4.1 模块组成</w:t>
      </w:r>
    </w:p>
    <w:p w14:paraId="02AE67E3">
      <w:pPr>
        <w:keepNext w:val="0"/>
        <w:keepLines w:val="0"/>
        <w:pageBreakBefore w:val="0"/>
        <w:widowControl/>
        <w:kinsoku/>
        <w:wordWrap/>
        <w:overflowPunct/>
        <w:topLinePunct w:val="0"/>
        <w:autoSpaceDE/>
        <w:autoSpaceDN/>
        <w:bidi w:val="0"/>
        <w:adjustRightInd/>
        <w:snapToGrid/>
        <w:spacing w:line="400" w:lineRule="exact"/>
        <w:ind w:left="283"/>
        <w:textAlignment w:val="auto"/>
      </w:pPr>
      <w:r>
        <w:rPr>
          <w:rFonts w:ascii="Times New Roman" w:hAnsi="Times New Roman" w:eastAsia="宋体"/>
          <w:b w:val="0"/>
          <w:sz w:val="24"/>
        </w:rPr>
        <w:t>- 小地图子模块：实时显示展厅俯视图、玩家位置与朝向、展品分布与参观状态。</w:t>
      </w:r>
    </w:p>
    <w:p w14:paraId="6A894852">
      <w:pPr>
        <w:keepNext w:val="0"/>
        <w:keepLines w:val="0"/>
        <w:pageBreakBefore w:val="0"/>
        <w:widowControl/>
        <w:kinsoku/>
        <w:wordWrap/>
        <w:overflowPunct/>
        <w:topLinePunct w:val="0"/>
        <w:autoSpaceDE/>
        <w:autoSpaceDN/>
        <w:bidi w:val="0"/>
        <w:adjustRightInd/>
        <w:snapToGrid/>
        <w:spacing w:line="400" w:lineRule="exact"/>
        <w:ind w:left="283"/>
        <w:textAlignment w:val="auto"/>
      </w:pPr>
      <w:r>
        <w:rPr>
          <w:rFonts w:ascii="Times New Roman" w:hAnsi="Times New Roman" w:eastAsia="宋体"/>
          <w:b w:val="0"/>
          <w:sz w:val="24"/>
        </w:rPr>
        <w:t>- 门厅导航子模块：分类展厅门牌号展示、开放状态标识、展厅简介提示。</w:t>
      </w:r>
    </w:p>
    <w:p w14:paraId="30D059BB">
      <w:pPr>
        <w:keepNext w:val="0"/>
        <w:keepLines w:val="0"/>
        <w:pageBreakBefore w:val="0"/>
        <w:widowControl/>
        <w:kinsoku/>
        <w:wordWrap/>
        <w:overflowPunct/>
        <w:topLinePunct w:val="0"/>
        <w:autoSpaceDE/>
        <w:autoSpaceDN/>
        <w:bidi w:val="0"/>
        <w:adjustRightInd/>
        <w:snapToGrid/>
        <w:spacing w:line="400" w:lineRule="exact"/>
        <w:ind w:left="283"/>
        <w:textAlignment w:val="auto"/>
      </w:pPr>
      <w:r>
        <w:rPr>
          <w:rFonts w:ascii="Times New Roman" w:hAnsi="Times New Roman" w:eastAsia="宋体"/>
          <w:b w:val="0"/>
          <w:sz w:val="24"/>
        </w:rPr>
        <w:t>- 展品指引子模块：屏幕边缘方向箭头，指引最近未参观展品。</w:t>
      </w:r>
    </w:p>
    <w:p w14:paraId="1152B54C">
      <w:pPr>
        <w:keepNext w:val="0"/>
        <w:keepLines w:val="0"/>
        <w:pageBreakBefore w:val="0"/>
        <w:widowControl/>
        <w:kinsoku/>
        <w:wordWrap/>
        <w:overflowPunct/>
        <w:topLinePunct w:val="0"/>
        <w:autoSpaceDE/>
        <w:autoSpaceDN/>
        <w:bidi w:val="0"/>
        <w:adjustRightInd/>
        <w:snapToGrid/>
        <w:spacing w:before="120" w:after="60" w:line="400" w:lineRule="exact"/>
        <w:textAlignment w:val="auto"/>
      </w:pPr>
      <w:r>
        <w:rPr>
          <w:rFonts w:ascii="Times New Roman" w:hAnsi="Times New Roman" w:eastAsia="黑体"/>
          <w:b/>
          <w:sz w:val="28"/>
        </w:rPr>
        <w:t>3.4.2 设计要点</w:t>
      </w:r>
    </w:p>
    <w:p w14:paraId="645A4D67">
      <w:pPr>
        <w:keepNext w:val="0"/>
        <w:keepLines w:val="0"/>
        <w:pageBreakBefore w:val="0"/>
        <w:widowControl/>
        <w:kinsoku/>
        <w:wordWrap/>
        <w:overflowPunct/>
        <w:topLinePunct w:val="0"/>
        <w:autoSpaceDE/>
        <w:autoSpaceDN/>
        <w:bidi w:val="0"/>
        <w:adjustRightInd/>
        <w:snapToGrid/>
        <w:spacing w:line="400" w:lineRule="exact"/>
        <w:ind w:left="283"/>
        <w:textAlignment w:val="auto"/>
      </w:pPr>
      <w:r>
        <w:rPr>
          <w:rFonts w:ascii="Times New Roman" w:hAnsi="Times New Roman" w:eastAsia="宋体"/>
          <w:b w:val="0"/>
          <w:sz w:val="24"/>
        </w:rPr>
        <w:t>1. 小地图坐标与3D世界坐标严格映射，保证位置实时同步。</w:t>
      </w:r>
    </w:p>
    <w:p w14:paraId="0BBEAB75">
      <w:pPr>
        <w:keepNext w:val="0"/>
        <w:keepLines w:val="0"/>
        <w:pageBreakBefore w:val="0"/>
        <w:widowControl/>
        <w:kinsoku/>
        <w:wordWrap/>
        <w:overflowPunct/>
        <w:topLinePunct w:val="0"/>
        <w:autoSpaceDE/>
        <w:autoSpaceDN/>
        <w:bidi w:val="0"/>
        <w:adjustRightInd/>
        <w:snapToGrid/>
        <w:spacing w:line="400" w:lineRule="exact"/>
        <w:ind w:left="283"/>
        <w:textAlignment w:val="auto"/>
      </w:pPr>
      <w:r>
        <w:rPr>
          <w:rFonts w:ascii="Times New Roman" w:hAnsi="Times New Roman" w:eastAsia="宋体"/>
          <w:b w:val="0"/>
          <w:sz w:val="24"/>
        </w:rPr>
        <w:t>2. 导航信息轻量化展示，不遮挡主视野，可手动开关。</w:t>
      </w:r>
    </w:p>
    <w:p w14:paraId="73E59EC0">
      <w:pPr>
        <w:keepNext w:val="0"/>
        <w:keepLines w:val="0"/>
        <w:pageBreakBefore w:val="0"/>
        <w:widowControl/>
        <w:kinsoku/>
        <w:wordWrap/>
        <w:overflowPunct/>
        <w:topLinePunct w:val="0"/>
        <w:autoSpaceDE/>
        <w:autoSpaceDN/>
        <w:bidi w:val="0"/>
        <w:adjustRightInd/>
        <w:snapToGrid/>
        <w:spacing w:before="240" w:after="120" w:line="400" w:lineRule="exact"/>
        <w:textAlignment w:val="auto"/>
      </w:pPr>
      <w:r>
        <w:rPr>
          <w:rFonts w:ascii="Times New Roman" w:hAnsi="Times New Roman" w:eastAsia="黑体"/>
          <w:b/>
          <w:sz w:val="30"/>
        </w:rPr>
        <w:t>3.5 后台管理模块（M5）</w:t>
      </w:r>
    </w:p>
    <w:p w14:paraId="049EDF96">
      <w:pPr>
        <w:keepNext w:val="0"/>
        <w:keepLines w:val="0"/>
        <w:pageBreakBefore w:val="0"/>
        <w:widowControl/>
        <w:kinsoku/>
        <w:wordWrap/>
        <w:overflowPunct/>
        <w:topLinePunct w:val="0"/>
        <w:autoSpaceDE/>
        <w:autoSpaceDN/>
        <w:bidi w:val="0"/>
        <w:adjustRightInd/>
        <w:snapToGrid/>
        <w:spacing w:line="400" w:lineRule="exact"/>
        <w:ind w:firstLine="420"/>
        <w:jc w:val="both"/>
        <w:textAlignment w:val="auto"/>
      </w:pPr>
      <w:r>
        <w:rPr>
          <w:rFonts w:ascii="Times New Roman" w:hAnsi="Times New Roman" w:eastAsia="宋体"/>
          <w:b w:val="0"/>
          <w:sz w:val="24"/>
        </w:rPr>
        <w:t>本模块为管理员提供可视化内容配置能力，降低维护成本。</w:t>
      </w:r>
    </w:p>
    <w:p w14:paraId="30785294">
      <w:pPr>
        <w:keepNext w:val="0"/>
        <w:keepLines w:val="0"/>
        <w:pageBreakBefore w:val="0"/>
        <w:widowControl/>
        <w:kinsoku/>
        <w:wordWrap/>
        <w:overflowPunct/>
        <w:topLinePunct w:val="0"/>
        <w:autoSpaceDE/>
        <w:autoSpaceDN/>
        <w:bidi w:val="0"/>
        <w:adjustRightInd/>
        <w:snapToGrid/>
        <w:spacing w:before="120" w:after="60" w:line="400" w:lineRule="exact"/>
        <w:textAlignment w:val="auto"/>
      </w:pPr>
      <w:r>
        <w:rPr>
          <w:rFonts w:ascii="Times New Roman" w:hAnsi="Times New Roman" w:eastAsia="黑体"/>
          <w:b/>
          <w:sz w:val="28"/>
        </w:rPr>
        <w:t>3.5.1 模块组成</w:t>
      </w:r>
    </w:p>
    <w:p w14:paraId="63334036">
      <w:pPr>
        <w:keepNext w:val="0"/>
        <w:keepLines w:val="0"/>
        <w:pageBreakBefore w:val="0"/>
        <w:widowControl/>
        <w:kinsoku/>
        <w:wordWrap/>
        <w:overflowPunct/>
        <w:topLinePunct w:val="0"/>
        <w:autoSpaceDE/>
        <w:autoSpaceDN/>
        <w:bidi w:val="0"/>
        <w:adjustRightInd/>
        <w:snapToGrid/>
        <w:spacing w:line="400" w:lineRule="exact"/>
        <w:ind w:left="283"/>
        <w:textAlignment w:val="auto"/>
      </w:pPr>
      <w:r>
        <w:rPr>
          <w:rFonts w:ascii="Times New Roman" w:hAnsi="Times New Roman" w:eastAsia="宋体"/>
          <w:b w:val="0"/>
          <w:sz w:val="24"/>
        </w:rPr>
        <w:t>- 内容管理子模块：支持作品、展厅、成就、彩蛋的增删改查、上下架与排序。</w:t>
      </w:r>
    </w:p>
    <w:p w14:paraId="62EA9019">
      <w:pPr>
        <w:keepNext w:val="0"/>
        <w:keepLines w:val="0"/>
        <w:pageBreakBefore w:val="0"/>
        <w:widowControl/>
        <w:kinsoku/>
        <w:wordWrap/>
        <w:overflowPunct/>
        <w:topLinePunct w:val="0"/>
        <w:autoSpaceDE/>
        <w:autoSpaceDN/>
        <w:bidi w:val="0"/>
        <w:adjustRightInd/>
        <w:snapToGrid/>
        <w:spacing w:line="400" w:lineRule="exact"/>
        <w:ind w:left="283"/>
        <w:textAlignment w:val="auto"/>
      </w:pPr>
      <w:r>
        <w:rPr>
          <w:rFonts w:ascii="Times New Roman" w:hAnsi="Times New Roman" w:eastAsia="宋体"/>
          <w:b w:val="0"/>
          <w:sz w:val="24"/>
        </w:rPr>
        <w:t>- 系统配置子模块：全局参数设置、画质音量调节、数据导入导出、重置功能。</w:t>
      </w:r>
    </w:p>
    <w:p w14:paraId="6593018F">
      <w:pPr>
        <w:keepNext w:val="0"/>
        <w:keepLines w:val="0"/>
        <w:pageBreakBefore w:val="0"/>
        <w:widowControl/>
        <w:kinsoku/>
        <w:wordWrap/>
        <w:overflowPunct/>
        <w:topLinePunct w:val="0"/>
        <w:autoSpaceDE/>
        <w:autoSpaceDN/>
        <w:bidi w:val="0"/>
        <w:adjustRightInd/>
        <w:snapToGrid/>
        <w:spacing w:line="400" w:lineRule="exact"/>
        <w:ind w:left="283"/>
        <w:textAlignment w:val="auto"/>
      </w:pPr>
      <w:r>
        <w:rPr>
          <w:rFonts w:ascii="Times New Roman" w:hAnsi="Times New Roman" w:eastAsia="宋体"/>
          <w:b w:val="0"/>
          <w:sz w:val="24"/>
        </w:rPr>
        <w:t>- 权限验证子模块：管理员登录鉴权、密码修改、操作权限校验。</w:t>
      </w:r>
    </w:p>
    <w:p w14:paraId="01B4F27B">
      <w:pPr>
        <w:keepNext w:val="0"/>
        <w:keepLines w:val="0"/>
        <w:pageBreakBefore w:val="0"/>
        <w:widowControl/>
        <w:kinsoku/>
        <w:wordWrap/>
        <w:overflowPunct/>
        <w:topLinePunct w:val="0"/>
        <w:autoSpaceDE/>
        <w:autoSpaceDN/>
        <w:bidi w:val="0"/>
        <w:adjustRightInd/>
        <w:snapToGrid/>
        <w:spacing w:before="120" w:after="60" w:line="400" w:lineRule="exact"/>
        <w:textAlignment w:val="auto"/>
      </w:pPr>
      <w:r>
        <w:rPr>
          <w:rFonts w:ascii="Times New Roman" w:hAnsi="Times New Roman" w:eastAsia="黑体"/>
          <w:b/>
          <w:sz w:val="28"/>
        </w:rPr>
        <w:t>3.5.2 设计要点</w:t>
      </w:r>
    </w:p>
    <w:p w14:paraId="6B0EF95B">
      <w:pPr>
        <w:keepNext w:val="0"/>
        <w:keepLines w:val="0"/>
        <w:pageBreakBefore w:val="0"/>
        <w:widowControl/>
        <w:kinsoku/>
        <w:wordWrap/>
        <w:overflowPunct/>
        <w:topLinePunct w:val="0"/>
        <w:autoSpaceDE/>
        <w:autoSpaceDN/>
        <w:bidi w:val="0"/>
        <w:adjustRightInd/>
        <w:snapToGrid/>
        <w:spacing w:line="400" w:lineRule="exact"/>
        <w:ind w:left="283"/>
        <w:textAlignment w:val="auto"/>
      </w:pPr>
      <w:r>
        <w:rPr>
          <w:rFonts w:ascii="Times New Roman" w:hAnsi="Times New Roman" w:eastAsia="宋体"/>
          <w:b w:val="0"/>
          <w:sz w:val="24"/>
        </w:rPr>
        <w:t>1. 后台与前端共用一套数据源，修改后即时同步。</w:t>
      </w:r>
    </w:p>
    <w:p w14:paraId="5F439479">
      <w:pPr>
        <w:keepNext w:val="0"/>
        <w:keepLines w:val="0"/>
        <w:pageBreakBefore w:val="0"/>
        <w:widowControl/>
        <w:kinsoku/>
        <w:wordWrap/>
        <w:overflowPunct/>
        <w:topLinePunct w:val="0"/>
        <w:autoSpaceDE/>
        <w:autoSpaceDN/>
        <w:bidi w:val="0"/>
        <w:adjustRightInd/>
        <w:snapToGrid/>
        <w:spacing w:line="400" w:lineRule="exact"/>
        <w:ind w:left="283"/>
        <w:textAlignment w:val="auto"/>
      </w:pPr>
      <w:r>
        <w:rPr>
          <w:rFonts w:ascii="Times New Roman" w:hAnsi="Times New Roman" w:eastAsia="宋体"/>
          <w:b w:val="0"/>
          <w:sz w:val="24"/>
        </w:rPr>
        <w:t>2. 所有删除、重置类危险操作均设置二次确认，防止误操作。</w:t>
      </w:r>
    </w:p>
    <w:p w14:paraId="4D671A70">
      <w:pPr>
        <w:keepNext w:val="0"/>
        <w:keepLines w:val="0"/>
        <w:pageBreakBefore w:val="0"/>
        <w:widowControl/>
        <w:kinsoku/>
        <w:wordWrap/>
        <w:overflowPunct/>
        <w:topLinePunct w:val="0"/>
        <w:autoSpaceDE/>
        <w:autoSpaceDN/>
        <w:bidi w:val="0"/>
        <w:adjustRightInd/>
        <w:snapToGrid/>
        <w:spacing w:line="400" w:lineRule="exact"/>
        <w:ind w:left="283"/>
        <w:textAlignment w:val="auto"/>
      </w:pPr>
      <w:r>
        <w:rPr>
          <w:rFonts w:ascii="Times New Roman" w:hAnsi="Times New Roman" w:eastAsia="宋体"/>
          <w:b w:val="0"/>
          <w:sz w:val="24"/>
        </w:rPr>
        <w:t>3. 采用侧边栏+主内容区的经典管理后台布局，降低学习成本。</w:t>
      </w:r>
    </w:p>
    <w:p w14:paraId="42D58B5E">
      <w:pPr>
        <w:keepNext w:val="0"/>
        <w:keepLines w:val="0"/>
        <w:pageBreakBefore w:val="0"/>
        <w:widowControl/>
        <w:kinsoku/>
        <w:wordWrap/>
        <w:overflowPunct/>
        <w:topLinePunct w:val="0"/>
        <w:autoSpaceDE/>
        <w:autoSpaceDN/>
        <w:bidi w:val="0"/>
        <w:adjustRightInd/>
        <w:snapToGrid/>
        <w:spacing w:before="240" w:after="120" w:line="400" w:lineRule="exact"/>
        <w:textAlignment w:val="auto"/>
      </w:pPr>
      <w:r>
        <w:rPr>
          <w:rFonts w:ascii="Times New Roman" w:hAnsi="Times New Roman" w:eastAsia="黑体"/>
          <w:b/>
          <w:sz w:val="30"/>
        </w:rPr>
        <w:t>3.6 数据统计模块（M6）</w:t>
      </w:r>
    </w:p>
    <w:p w14:paraId="2CA918A0">
      <w:pPr>
        <w:keepNext w:val="0"/>
        <w:keepLines w:val="0"/>
        <w:pageBreakBefore w:val="0"/>
        <w:widowControl/>
        <w:kinsoku/>
        <w:wordWrap/>
        <w:overflowPunct/>
        <w:topLinePunct w:val="0"/>
        <w:autoSpaceDE/>
        <w:autoSpaceDN/>
        <w:bidi w:val="0"/>
        <w:adjustRightInd/>
        <w:snapToGrid/>
        <w:spacing w:line="400" w:lineRule="exact"/>
        <w:ind w:firstLine="420"/>
        <w:jc w:val="both"/>
        <w:textAlignment w:val="auto"/>
      </w:pPr>
      <w:r>
        <w:rPr>
          <w:rFonts w:ascii="Times New Roman" w:hAnsi="Times New Roman" w:eastAsia="宋体"/>
          <w:b w:val="0"/>
          <w:sz w:val="24"/>
        </w:rPr>
        <w:t>本模块采集用户行为数据，为内容优化提供数据支撑。</w:t>
      </w:r>
    </w:p>
    <w:p w14:paraId="4E46077C">
      <w:pPr>
        <w:keepNext w:val="0"/>
        <w:keepLines w:val="0"/>
        <w:pageBreakBefore w:val="0"/>
        <w:widowControl/>
        <w:kinsoku/>
        <w:wordWrap/>
        <w:overflowPunct/>
        <w:topLinePunct w:val="0"/>
        <w:autoSpaceDE/>
        <w:autoSpaceDN/>
        <w:bidi w:val="0"/>
        <w:adjustRightInd/>
        <w:snapToGrid/>
        <w:spacing w:before="120" w:after="60" w:line="400" w:lineRule="exact"/>
        <w:textAlignment w:val="auto"/>
      </w:pPr>
      <w:r>
        <w:rPr>
          <w:rFonts w:ascii="Times New Roman" w:hAnsi="Times New Roman" w:eastAsia="黑体"/>
          <w:b/>
          <w:sz w:val="28"/>
        </w:rPr>
        <w:t>3.6.1 模块组成</w:t>
      </w:r>
    </w:p>
    <w:p w14:paraId="4EA1D565">
      <w:pPr>
        <w:keepNext w:val="0"/>
        <w:keepLines w:val="0"/>
        <w:pageBreakBefore w:val="0"/>
        <w:widowControl/>
        <w:kinsoku/>
        <w:wordWrap/>
        <w:overflowPunct/>
        <w:topLinePunct w:val="0"/>
        <w:autoSpaceDE/>
        <w:autoSpaceDN/>
        <w:bidi w:val="0"/>
        <w:adjustRightInd/>
        <w:snapToGrid/>
        <w:spacing w:line="400" w:lineRule="exact"/>
        <w:ind w:left="283"/>
        <w:textAlignment w:val="auto"/>
      </w:pPr>
      <w:r>
        <w:rPr>
          <w:rFonts w:ascii="Times New Roman" w:hAnsi="Times New Roman" w:eastAsia="宋体"/>
          <w:b w:val="0"/>
          <w:sz w:val="24"/>
        </w:rPr>
        <w:t>- 埋点采集子模块：在关键操作节点植入埋点，记录访问、浏览、互动等行为。</w:t>
      </w:r>
    </w:p>
    <w:p w14:paraId="05968921">
      <w:pPr>
        <w:keepNext w:val="0"/>
        <w:keepLines w:val="0"/>
        <w:pageBreakBefore w:val="0"/>
        <w:widowControl/>
        <w:kinsoku/>
        <w:wordWrap/>
        <w:overflowPunct/>
        <w:topLinePunct w:val="0"/>
        <w:autoSpaceDE/>
        <w:autoSpaceDN/>
        <w:bidi w:val="0"/>
        <w:adjustRightInd/>
        <w:snapToGrid/>
        <w:spacing w:line="400" w:lineRule="exact"/>
        <w:ind w:left="283"/>
        <w:textAlignment w:val="auto"/>
      </w:pPr>
      <w:r>
        <w:rPr>
          <w:rFonts w:ascii="Times New Roman" w:hAnsi="Times New Roman" w:eastAsia="宋体"/>
          <w:b w:val="0"/>
          <w:sz w:val="24"/>
        </w:rPr>
        <w:t>- 可视化子模块：通过图表展示访问趋势、作品热度、成就解锁率等核心指标。</w:t>
      </w:r>
    </w:p>
    <w:p w14:paraId="5E2EF9F6">
      <w:pPr>
        <w:keepNext w:val="0"/>
        <w:keepLines w:val="0"/>
        <w:pageBreakBefore w:val="0"/>
        <w:widowControl/>
        <w:kinsoku/>
        <w:wordWrap/>
        <w:overflowPunct/>
        <w:topLinePunct w:val="0"/>
        <w:autoSpaceDE/>
        <w:autoSpaceDN/>
        <w:bidi w:val="0"/>
        <w:adjustRightInd/>
        <w:snapToGrid/>
        <w:spacing w:before="120" w:after="60" w:line="400" w:lineRule="exact"/>
        <w:textAlignment w:val="auto"/>
      </w:pPr>
      <w:r>
        <w:rPr>
          <w:rFonts w:ascii="Times New Roman" w:hAnsi="Times New Roman" w:eastAsia="黑体"/>
          <w:b/>
          <w:sz w:val="28"/>
        </w:rPr>
        <w:t>3.6.2 设计要点</w:t>
      </w:r>
    </w:p>
    <w:p w14:paraId="6DD9F253">
      <w:pPr>
        <w:keepNext w:val="0"/>
        <w:keepLines w:val="0"/>
        <w:pageBreakBefore w:val="0"/>
        <w:widowControl/>
        <w:kinsoku/>
        <w:wordWrap/>
        <w:overflowPunct/>
        <w:topLinePunct w:val="0"/>
        <w:autoSpaceDE/>
        <w:autoSpaceDN/>
        <w:bidi w:val="0"/>
        <w:adjustRightInd/>
        <w:snapToGrid/>
        <w:spacing w:line="400" w:lineRule="exact"/>
        <w:ind w:left="283"/>
        <w:textAlignment w:val="auto"/>
      </w:pPr>
      <w:r>
        <w:rPr>
          <w:rFonts w:ascii="Times New Roman" w:hAnsi="Times New Roman" w:eastAsia="宋体"/>
          <w:b w:val="0"/>
          <w:sz w:val="24"/>
        </w:rPr>
        <w:t>1. 埋点记录异步执行，不影响主业务流程。</w:t>
      </w:r>
    </w:p>
    <w:p w14:paraId="62A85F25">
      <w:pPr>
        <w:keepNext w:val="0"/>
        <w:keepLines w:val="0"/>
        <w:pageBreakBefore w:val="0"/>
        <w:widowControl/>
        <w:kinsoku/>
        <w:wordWrap/>
        <w:overflowPunct/>
        <w:topLinePunct w:val="0"/>
        <w:autoSpaceDE/>
        <w:autoSpaceDN/>
        <w:bidi w:val="0"/>
        <w:adjustRightInd/>
        <w:snapToGrid/>
        <w:spacing w:line="400" w:lineRule="exact"/>
        <w:ind w:left="283"/>
        <w:textAlignment w:val="auto"/>
      </w:pPr>
      <w:r>
        <w:rPr>
          <w:rFonts w:ascii="Times New Roman" w:hAnsi="Times New Roman" w:eastAsia="宋体"/>
          <w:b w:val="0"/>
          <w:sz w:val="24"/>
        </w:rPr>
        <w:t>2. 统计数据支持按时间维度筛选与导出。</w:t>
      </w:r>
    </w:p>
    <w:p w14:paraId="7B120B46">
      <w:pPr>
        <w:keepNext w:val="0"/>
        <w:keepLines w:val="0"/>
        <w:pageBreakBefore w:val="0"/>
        <w:widowControl/>
        <w:kinsoku/>
        <w:wordWrap/>
        <w:overflowPunct/>
        <w:topLinePunct w:val="0"/>
        <w:autoSpaceDE/>
        <w:autoSpaceDN/>
        <w:bidi w:val="0"/>
        <w:adjustRightInd/>
        <w:snapToGrid/>
        <w:spacing w:line="400" w:lineRule="exact"/>
        <w:textAlignment w:val="auto"/>
      </w:pPr>
    </w:p>
    <w:p w14:paraId="7DE1B40B">
      <w:pPr>
        <w:keepNext w:val="0"/>
        <w:keepLines w:val="0"/>
        <w:pageBreakBefore w:val="0"/>
        <w:widowControl/>
        <w:kinsoku/>
        <w:wordWrap/>
        <w:overflowPunct/>
        <w:topLinePunct w:val="0"/>
        <w:autoSpaceDE/>
        <w:autoSpaceDN/>
        <w:bidi w:val="0"/>
        <w:adjustRightInd/>
        <w:snapToGrid/>
        <w:spacing w:before="360" w:after="240" w:line="400" w:lineRule="exact"/>
        <w:jc w:val="center"/>
        <w:textAlignment w:val="auto"/>
      </w:pPr>
      <w:r>
        <w:rPr>
          <w:rFonts w:ascii="Times New Roman" w:hAnsi="Times New Roman" w:eastAsia="黑体"/>
          <w:b/>
          <w:sz w:val="32"/>
        </w:rPr>
        <w:t>第4章 接口设计</w:t>
      </w:r>
    </w:p>
    <w:p w14:paraId="4E260D9A">
      <w:pPr>
        <w:keepNext w:val="0"/>
        <w:keepLines w:val="0"/>
        <w:pageBreakBefore w:val="0"/>
        <w:widowControl/>
        <w:kinsoku/>
        <w:wordWrap/>
        <w:overflowPunct/>
        <w:topLinePunct w:val="0"/>
        <w:autoSpaceDE/>
        <w:autoSpaceDN/>
        <w:bidi w:val="0"/>
        <w:adjustRightInd/>
        <w:snapToGrid/>
        <w:spacing w:before="240" w:after="120" w:line="400" w:lineRule="exact"/>
        <w:textAlignment w:val="auto"/>
      </w:pPr>
      <w:r>
        <w:rPr>
          <w:rFonts w:ascii="Times New Roman" w:hAnsi="Times New Roman" w:eastAsia="黑体"/>
          <w:b/>
          <w:sz w:val="30"/>
        </w:rPr>
        <w:t>4.1 内部模块接口</w:t>
      </w:r>
    </w:p>
    <w:p w14:paraId="08398B6F">
      <w:pPr>
        <w:keepNext w:val="0"/>
        <w:keepLines w:val="0"/>
        <w:pageBreakBefore w:val="0"/>
        <w:widowControl/>
        <w:kinsoku/>
        <w:wordWrap/>
        <w:overflowPunct/>
        <w:topLinePunct w:val="0"/>
        <w:autoSpaceDE/>
        <w:autoSpaceDN/>
        <w:bidi w:val="0"/>
        <w:adjustRightInd/>
        <w:snapToGrid/>
        <w:spacing w:line="400" w:lineRule="exact"/>
        <w:ind w:firstLine="420"/>
        <w:jc w:val="both"/>
        <w:textAlignment w:val="auto"/>
      </w:pPr>
      <w:r>
        <w:rPr>
          <w:rFonts w:ascii="Times New Roman" w:hAnsi="Times New Roman" w:eastAsia="宋体"/>
          <w:b w:val="0"/>
          <w:sz w:val="24"/>
        </w:rPr>
        <w:t>前端各模块基于Pinia状态管理 + 事件总线实现通信，接口规范统一：</w:t>
      </w:r>
    </w:p>
    <w:p w14:paraId="575525A6">
      <w:pPr>
        <w:keepNext w:val="0"/>
        <w:keepLines w:val="0"/>
        <w:pageBreakBefore w:val="0"/>
        <w:widowControl/>
        <w:kinsoku/>
        <w:wordWrap/>
        <w:overflowPunct/>
        <w:topLinePunct w:val="0"/>
        <w:autoSpaceDE/>
        <w:autoSpaceDN/>
        <w:bidi w:val="0"/>
        <w:adjustRightInd/>
        <w:snapToGrid/>
        <w:spacing w:line="400" w:lineRule="exact"/>
        <w:ind w:left="283"/>
        <w:textAlignment w:val="auto"/>
      </w:pPr>
      <w:r>
        <w:rPr>
          <w:rFonts w:ascii="Times New Roman" w:hAnsi="Times New Roman" w:eastAsia="宋体"/>
          <w:b w:val="0"/>
          <w:sz w:val="24"/>
        </w:rPr>
        <w:t>1. 状态接口：全局状态按模块划分（展厅、作品、成就、用户、设置），模块间通过读取/提交状态实现数据共享。</w:t>
      </w:r>
    </w:p>
    <w:p w14:paraId="59B0E210">
      <w:pPr>
        <w:keepNext w:val="0"/>
        <w:keepLines w:val="0"/>
        <w:pageBreakBefore w:val="0"/>
        <w:widowControl/>
        <w:kinsoku/>
        <w:wordWrap/>
        <w:overflowPunct/>
        <w:topLinePunct w:val="0"/>
        <w:autoSpaceDE/>
        <w:autoSpaceDN/>
        <w:bidi w:val="0"/>
        <w:adjustRightInd/>
        <w:snapToGrid/>
        <w:spacing w:line="400" w:lineRule="exact"/>
        <w:ind w:left="283"/>
        <w:textAlignment w:val="auto"/>
      </w:pPr>
      <w:r>
        <w:rPr>
          <w:rFonts w:ascii="Times New Roman" w:hAnsi="Times New Roman" w:eastAsia="宋体"/>
          <w:b w:val="0"/>
          <w:sz w:val="24"/>
        </w:rPr>
        <w:t>2. 事件接口：关键操作（如成就解锁、展品交互）通过全局事件总线发布订阅，避免模块直接依赖。</w:t>
      </w:r>
    </w:p>
    <w:p w14:paraId="14EC8975">
      <w:pPr>
        <w:keepNext w:val="0"/>
        <w:keepLines w:val="0"/>
        <w:pageBreakBefore w:val="0"/>
        <w:widowControl/>
        <w:kinsoku/>
        <w:wordWrap/>
        <w:overflowPunct/>
        <w:topLinePunct w:val="0"/>
        <w:autoSpaceDE/>
        <w:autoSpaceDN/>
        <w:bidi w:val="0"/>
        <w:adjustRightInd/>
        <w:snapToGrid/>
        <w:spacing w:line="400" w:lineRule="exact"/>
        <w:ind w:left="283"/>
        <w:textAlignment w:val="auto"/>
      </w:pPr>
      <w:r>
        <w:rPr>
          <w:rFonts w:ascii="Times New Roman" w:hAnsi="Times New Roman" w:eastAsia="宋体"/>
          <w:b w:val="0"/>
          <w:sz w:val="24"/>
        </w:rPr>
        <w:t>3. 组件接口：UI组件采用Props+Emits的标准Vue组件接口，保证复用性。</w:t>
      </w:r>
    </w:p>
    <w:p w14:paraId="331B5368">
      <w:pPr>
        <w:keepNext w:val="0"/>
        <w:keepLines w:val="0"/>
        <w:pageBreakBefore w:val="0"/>
        <w:widowControl/>
        <w:kinsoku/>
        <w:wordWrap/>
        <w:overflowPunct/>
        <w:topLinePunct w:val="0"/>
        <w:autoSpaceDE/>
        <w:autoSpaceDN/>
        <w:bidi w:val="0"/>
        <w:adjustRightInd/>
        <w:snapToGrid/>
        <w:spacing w:before="240" w:after="120" w:line="400" w:lineRule="exact"/>
        <w:textAlignment w:val="auto"/>
      </w:pPr>
      <w:r>
        <w:rPr>
          <w:rFonts w:ascii="Times New Roman" w:hAnsi="Times New Roman" w:eastAsia="黑体"/>
          <w:b/>
          <w:sz w:val="30"/>
        </w:rPr>
        <w:t>4.2 外部预留接口</w:t>
      </w:r>
    </w:p>
    <w:p w14:paraId="02279522">
      <w:pPr>
        <w:keepNext w:val="0"/>
        <w:keepLines w:val="0"/>
        <w:pageBreakBefore w:val="0"/>
        <w:widowControl/>
        <w:kinsoku/>
        <w:wordWrap/>
        <w:overflowPunct/>
        <w:topLinePunct w:val="0"/>
        <w:autoSpaceDE/>
        <w:autoSpaceDN/>
        <w:bidi w:val="0"/>
        <w:adjustRightInd/>
        <w:snapToGrid/>
        <w:spacing w:line="400" w:lineRule="exact"/>
        <w:ind w:firstLine="420"/>
        <w:jc w:val="both"/>
        <w:textAlignment w:val="auto"/>
      </w:pPr>
      <w:r>
        <w:rPr>
          <w:rFonts w:ascii="Times New Roman" w:hAnsi="Times New Roman" w:eastAsia="宋体"/>
          <w:b w:val="0"/>
          <w:sz w:val="24"/>
        </w:rPr>
        <w:t>系统预留RESTful风格的后端API接口，当前由本地存储模拟实现，后续可直接替换为真实后端服务。核心接口如下：</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30"/>
        <w:gridCol w:w="1790"/>
        <w:gridCol w:w="2642"/>
        <w:gridCol w:w="1730"/>
        <w:gridCol w:w="1730"/>
      </w:tblGrid>
      <w:tr w14:paraId="6BA66E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81" w:type="dxa"/>
          </w:tcPr>
          <w:p w14:paraId="632636AB">
            <w:pPr>
              <w:keepNext w:val="0"/>
              <w:keepLines w:val="0"/>
              <w:pageBreakBefore w:val="0"/>
              <w:widowControl/>
              <w:kinsoku/>
              <w:wordWrap/>
              <w:overflowPunct/>
              <w:topLinePunct w:val="0"/>
              <w:autoSpaceDE/>
              <w:autoSpaceDN/>
              <w:bidi w:val="0"/>
              <w:adjustRightInd/>
              <w:snapToGrid/>
              <w:spacing w:after="0" w:line="400" w:lineRule="exact"/>
              <w:jc w:val="center"/>
              <w:textAlignment w:val="auto"/>
            </w:pPr>
            <w:r>
              <w:rPr>
                <w:rFonts w:ascii="Times New Roman" w:hAnsi="Times New Roman" w:eastAsia="黑体"/>
                <w:b/>
                <w:sz w:val="22"/>
              </w:rPr>
              <w:t>模块</w:t>
            </w:r>
          </w:p>
        </w:tc>
        <w:tc>
          <w:tcPr>
            <w:tcW w:w="1881" w:type="dxa"/>
          </w:tcPr>
          <w:p w14:paraId="35D50B2A">
            <w:pPr>
              <w:keepNext w:val="0"/>
              <w:keepLines w:val="0"/>
              <w:pageBreakBefore w:val="0"/>
              <w:widowControl/>
              <w:kinsoku/>
              <w:wordWrap/>
              <w:overflowPunct/>
              <w:topLinePunct w:val="0"/>
              <w:autoSpaceDE/>
              <w:autoSpaceDN/>
              <w:bidi w:val="0"/>
              <w:adjustRightInd/>
              <w:snapToGrid/>
              <w:spacing w:after="0" w:line="400" w:lineRule="exact"/>
              <w:jc w:val="center"/>
              <w:textAlignment w:val="auto"/>
            </w:pPr>
            <w:r>
              <w:rPr>
                <w:rFonts w:ascii="Times New Roman" w:hAnsi="Times New Roman" w:eastAsia="黑体"/>
                <w:b/>
                <w:sz w:val="22"/>
              </w:rPr>
              <w:t>请求方法</w:t>
            </w:r>
          </w:p>
        </w:tc>
        <w:tc>
          <w:tcPr>
            <w:tcW w:w="1881" w:type="dxa"/>
          </w:tcPr>
          <w:p w14:paraId="49644E7B">
            <w:pPr>
              <w:keepNext w:val="0"/>
              <w:keepLines w:val="0"/>
              <w:pageBreakBefore w:val="0"/>
              <w:widowControl/>
              <w:kinsoku/>
              <w:wordWrap/>
              <w:overflowPunct/>
              <w:topLinePunct w:val="0"/>
              <w:autoSpaceDE/>
              <w:autoSpaceDN/>
              <w:bidi w:val="0"/>
              <w:adjustRightInd/>
              <w:snapToGrid/>
              <w:spacing w:after="0" w:line="400" w:lineRule="exact"/>
              <w:jc w:val="center"/>
              <w:textAlignment w:val="auto"/>
            </w:pPr>
            <w:r>
              <w:rPr>
                <w:rFonts w:ascii="Times New Roman" w:hAnsi="Times New Roman" w:eastAsia="黑体"/>
                <w:b/>
                <w:sz w:val="22"/>
              </w:rPr>
              <w:t>接口路径</w:t>
            </w:r>
          </w:p>
        </w:tc>
        <w:tc>
          <w:tcPr>
            <w:tcW w:w="1881" w:type="dxa"/>
          </w:tcPr>
          <w:p w14:paraId="0BE67EC7">
            <w:pPr>
              <w:keepNext w:val="0"/>
              <w:keepLines w:val="0"/>
              <w:pageBreakBefore w:val="0"/>
              <w:widowControl/>
              <w:kinsoku/>
              <w:wordWrap/>
              <w:overflowPunct/>
              <w:topLinePunct w:val="0"/>
              <w:autoSpaceDE/>
              <w:autoSpaceDN/>
              <w:bidi w:val="0"/>
              <w:adjustRightInd/>
              <w:snapToGrid/>
              <w:spacing w:after="0" w:line="400" w:lineRule="exact"/>
              <w:jc w:val="center"/>
              <w:textAlignment w:val="auto"/>
            </w:pPr>
            <w:r>
              <w:rPr>
                <w:rFonts w:ascii="Times New Roman" w:hAnsi="Times New Roman" w:eastAsia="黑体"/>
                <w:b/>
                <w:sz w:val="22"/>
              </w:rPr>
              <w:t>接口描述</w:t>
            </w:r>
          </w:p>
        </w:tc>
        <w:tc>
          <w:tcPr>
            <w:tcW w:w="1881" w:type="dxa"/>
          </w:tcPr>
          <w:p w14:paraId="0F5600AF">
            <w:pPr>
              <w:keepNext w:val="0"/>
              <w:keepLines w:val="0"/>
              <w:pageBreakBefore w:val="0"/>
              <w:widowControl/>
              <w:kinsoku/>
              <w:wordWrap/>
              <w:overflowPunct/>
              <w:topLinePunct w:val="0"/>
              <w:autoSpaceDE/>
              <w:autoSpaceDN/>
              <w:bidi w:val="0"/>
              <w:adjustRightInd/>
              <w:snapToGrid/>
              <w:spacing w:after="0" w:line="400" w:lineRule="exact"/>
              <w:jc w:val="center"/>
              <w:textAlignment w:val="auto"/>
            </w:pPr>
            <w:r>
              <w:rPr>
                <w:rFonts w:ascii="Times New Roman" w:hAnsi="Times New Roman" w:eastAsia="黑体"/>
                <w:b/>
                <w:sz w:val="22"/>
              </w:rPr>
              <w:t>权限要求</w:t>
            </w:r>
          </w:p>
        </w:tc>
      </w:tr>
      <w:tr w14:paraId="7D8129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81" w:type="dxa"/>
          </w:tcPr>
          <w:p w14:paraId="6DF37EB5">
            <w:pPr>
              <w:keepNext w:val="0"/>
              <w:keepLines w:val="0"/>
              <w:pageBreakBefore w:val="0"/>
              <w:widowControl/>
              <w:kinsoku/>
              <w:wordWrap/>
              <w:overflowPunct/>
              <w:topLinePunct w:val="0"/>
              <w:autoSpaceDE/>
              <w:autoSpaceDN/>
              <w:bidi w:val="0"/>
              <w:adjustRightInd/>
              <w:snapToGrid/>
              <w:spacing w:after="0" w:line="400" w:lineRule="exact"/>
              <w:textAlignment w:val="auto"/>
            </w:pPr>
            <w:r>
              <w:rPr>
                <w:rFonts w:ascii="Times New Roman" w:hAnsi="Times New Roman" w:eastAsia="宋体"/>
                <w:b w:val="0"/>
                <w:sz w:val="21"/>
              </w:rPr>
              <w:t>认证</w:t>
            </w:r>
          </w:p>
        </w:tc>
        <w:tc>
          <w:tcPr>
            <w:tcW w:w="1881" w:type="dxa"/>
          </w:tcPr>
          <w:p w14:paraId="75C03DE1">
            <w:pPr>
              <w:keepNext w:val="0"/>
              <w:keepLines w:val="0"/>
              <w:pageBreakBefore w:val="0"/>
              <w:widowControl/>
              <w:kinsoku/>
              <w:wordWrap/>
              <w:overflowPunct/>
              <w:topLinePunct w:val="0"/>
              <w:autoSpaceDE/>
              <w:autoSpaceDN/>
              <w:bidi w:val="0"/>
              <w:adjustRightInd/>
              <w:snapToGrid/>
              <w:spacing w:after="0" w:line="400" w:lineRule="exact"/>
              <w:textAlignment w:val="auto"/>
            </w:pPr>
            <w:r>
              <w:rPr>
                <w:rFonts w:ascii="Times New Roman" w:hAnsi="Times New Roman" w:eastAsia="宋体"/>
                <w:b w:val="0"/>
                <w:sz w:val="21"/>
              </w:rPr>
              <w:t>POST</w:t>
            </w:r>
          </w:p>
        </w:tc>
        <w:tc>
          <w:tcPr>
            <w:tcW w:w="1881" w:type="dxa"/>
          </w:tcPr>
          <w:p w14:paraId="707F3141">
            <w:pPr>
              <w:keepNext w:val="0"/>
              <w:keepLines w:val="0"/>
              <w:pageBreakBefore w:val="0"/>
              <w:widowControl/>
              <w:kinsoku/>
              <w:wordWrap/>
              <w:overflowPunct/>
              <w:topLinePunct w:val="0"/>
              <w:autoSpaceDE/>
              <w:autoSpaceDN/>
              <w:bidi w:val="0"/>
              <w:adjustRightInd/>
              <w:snapToGrid/>
              <w:spacing w:after="0" w:line="400" w:lineRule="exact"/>
              <w:textAlignment w:val="auto"/>
            </w:pPr>
            <w:r>
              <w:rPr>
                <w:rFonts w:ascii="Times New Roman" w:hAnsi="Times New Roman" w:eastAsia="宋体"/>
                <w:b w:val="0"/>
                <w:sz w:val="21"/>
              </w:rPr>
              <w:t>/api/auth/login</w:t>
            </w:r>
          </w:p>
        </w:tc>
        <w:tc>
          <w:tcPr>
            <w:tcW w:w="1881" w:type="dxa"/>
          </w:tcPr>
          <w:p w14:paraId="136B745A">
            <w:pPr>
              <w:keepNext w:val="0"/>
              <w:keepLines w:val="0"/>
              <w:pageBreakBefore w:val="0"/>
              <w:widowControl/>
              <w:kinsoku/>
              <w:wordWrap/>
              <w:overflowPunct/>
              <w:topLinePunct w:val="0"/>
              <w:autoSpaceDE/>
              <w:autoSpaceDN/>
              <w:bidi w:val="0"/>
              <w:adjustRightInd/>
              <w:snapToGrid/>
              <w:spacing w:after="0" w:line="400" w:lineRule="exact"/>
              <w:textAlignment w:val="auto"/>
            </w:pPr>
            <w:r>
              <w:rPr>
                <w:rFonts w:ascii="Times New Roman" w:hAnsi="Times New Roman" w:eastAsia="宋体"/>
                <w:b w:val="0"/>
                <w:sz w:val="21"/>
              </w:rPr>
              <w:t>管理员登录</w:t>
            </w:r>
          </w:p>
        </w:tc>
        <w:tc>
          <w:tcPr>
            <w:tcW w:w="1881" w:type="dxa"/>
          </w:tcPr>
          <w:p w14:paraId="600A5343">
            <w:pPr>
              <w:keepNext w:val="0"/>
              <w:keepLines w:val="0"/>
              <w:pageBreakBefore w:val="0"/>
              <w:widowControl/>
              <w:kinsoku/>
              <w:wordWrap/>
              <w:overflowPunct/>
              <w:topLinePunct w:val="0"/>
              <w:autoSpaceDE/>
              <w:autoSpaceDN/>
              <w:bidi w:val="0"/>
              <w:adjustRightInd/>
              <w:snapToGrid/>
              <w:spacing w:after="0" w:line="400" w:lineRule="exact"/>
              <w:textAlignment w:val="auto"/>
            </w:pPr>
            <w:r>
              <w:rPr>
                <w:rFonts w:ascii="Times New Roman" w:hAnsi="Times New Roman" w:eastAsia="宋体"/>
                <w:b w:val="0"/>
                <w:sz w:val="21"/>
              </w:rPr>
              <w:t>公开</w:t>
            </w:r>
          </w:p>
        </w:tc>
      </w:tr>
      <w:tr w14:paraId="0BF3FB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81" w:type="dxa"/>
          </w:tcPr>
          <w:p w14:paraId="79A98ED4">
            <w:pPr>
              <w:keepNext w:val="0"/>
              <w:keepLines w:val="0"/>
              <w:pageBreakBefore w:val="0"/>
              <w:widowControl/>
              <w:kinsoku/>
              <w:wordWrap/>
              <w:overflowPunct/>
              <w:topLinePunct w:val="0"/>
              <w:autoSpaceDE/>
              <w:autoSpaceDN/>
              <w:bidi w:val="0"/>
              <w:adjustRightInd/>
              <w:snapToGrid/>
              <w:spacing w:after="0" w:line="400" w:lineRule="exact"/>
              <w:textAlignment w:val="auto"/>
            </w:pPr>
            <w:r>
              <w:rPr>
                <w:rFonts w:ascii="Times New Roman" w:hAnsi="Times New Roman" w:eastAsia="宋体"/>
                <w:b w:val="0"/>
                <w:sz w:val="21"/>
              </w:rPr>
              <w:t>作品</w:t>
            </w:r>
          </w:p>
        </w:tc>
        <w:tc>
          <w:tcPr>
            <w:tcW w:w="1881" w:type="dxa"/>
          </w:tcPr>
          <w:p w14:paraId="24BD0A1E">
            <w:pPr>
              <w:keepNext w:val="0"/>
              <w:keepLines w:val="0"/>
              <w:pageBreakBefore w:val="0"/>
              <w:widowControl/>
              <w:kinsoku/>
              <w:wordWrap/>
              <w:overflowPunct/>
              <w:topLinePunct w:val="0"/>
              <w:autoSpaceDE/>
              <w:autoSpaceDN/>
              <w:bidi w:val="0"/>
              <w:adjustRightInd/>
              <w:snapToGrid/>
              <w:spacing w:after="0" w:line="400" w:lineRule="exact"/>
              <w:textAlignment w:val="auto"/>
            </w:pPr>
            <w:r>
              <w:rPr>
                <w:rFonts w:ascii="Times New Roman" w:hAnsi="Times New Roman" w:eastAsia="宋体"/>
                <w:b w:val="0"/>
                <w:sz w:val="21"/>
              </w:rPr>
              <w:t>GET</w:t>
            </w:r>
          </w:p>
        </w:tc>
        <w:tc>
          <w:tcPr>
            <w:tcW w:w="1881" w:type="dxa"/>
          </w:tcPr>
          <w:p w14:paraId="7D1FFCF2">
            <w:pPr>
              <w:keepNext w:val="0"/>
              <w:keepLines w:val="0"/>
              <w:pageBreakBefore w:val="0"/>
              <w:widowControl/>
              <w:kinsoku/>
              <w:wordWrap/>
              <w:overflowPunct/>
              <w:topLinePunct w:val="0"/>
              <w:autoSpaceDE/>
              <w:autoSpaceDN/>
              <w:bidi w:val="0"/>
              <w:adjustRightInd/>
              <w:snapToGrid/>
              <w:spacing w:after="0" w:line="400" w:lineRule="exact"/>
              <w:textAlignment w:val="auto"/>
            </w:pPr>
            <w:r>
              <w:rPr>
                <w:rFonts w:ascii="Times New Roman" w:hAnsi="Times New Roman" w:eastAsia="宋体"/>
                <w:b w:val="0"/>
                <w:sz w:val="21"/>
              </w:rPr>
              <w:t>/api/works</w:t>
            </w:r>
          </w:p>
        </w:tc>
        <w:tc>
          <w:tcPr>
            <w:tcW w:w="1881" w:type="dxa"/>
          </w:tcPr>
          <w:p w14:paraId="19AA7827">
            <w:pPr>
              <w:keepNext w:val="0"/>
              <w:keepLines w:val="0"/>
              <w:pageBreakBefore w:val="0"/>
              <w:widowControl/>
              <w:kinsoku/>
              <w:wordWrap/>
              <w:overflowPunct/>
              <w:topLinePunct w:val="0"/>
              <w:autoSpaceDE/>
              <w:autoSpaceDN/>
              <w:bidi w:val="0"/>
              <w:adjustRightInd/>
              <w:snapToGrid/>
              <w:spacing w:after="0" w:line="400" w:lineRule="exact"/>
              <w:textAlignment w:val="auto"/>
            </w:pPr>
            <w:r>
              <w:rPr>
                <w:rFonts w:ascii="Times New Roman" w:hAnsi="Times New Roman" w:eastAsia="宋体"/>
                <w:b w:val="0"/>
                <w:sz w:val="21"/>
              </w:rPr>
              <w:t>获取作品列表</w:t>
            </w:r>
          </w:p>
        </w:tc>
        <w:tc>
          <w:tcPr>
            <w:tcW w:w="1881" w:type="dxa"/>
          </w:tcPr>
          <w:p w14:paraId="5E9BD113">
            <w:pPr>
              <w:keepNext w:val="0"/>
              <w:keepLines w:val="0"/>
              <w:pageBreakBefore w:val="0"/>
              <w:widowControl/>
              <w:kinsoku/>
              <w:wordWrap/>
              <w:overflowPunct/>
              <w:topLinePunct w:val="0"/>
              <w:autoSpaceDE/>
              <w:autoSpaceDN/>
              <w:bidi w:val="0"/>
              <w:adjustRightInd/>
              <w:snapToGrid/>
              <w:spacing w:after="0" w:line="400" w:lineRule="exact"/>
              <w:textAlignment w:val="auto"/>
            </w:pPr>
            <w:r>
              <w:rPr>
                <w:rFonts w:ascii="Times New Roman" w:hAnsi="Times New Roman" w:eastAsia="宋体"/>
                <w:b w:val="0"/>
                <w:sz w:val="21"/>
              </w:rPr>
              <w:t>公开</w:t>
            </w:r>
          </w:p>
        </w:tc>
      </w:tr>
      <w:tr w14:paraId="39F7AC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81" w:type="dxa"/>
          </w:tcPr>
          <w:p w14:paraId="3439AD84">
            <w:pPr>
              <w:keepNext w:val="0"/>
              <w:keepLines w:val="0"/>
              <w:pageBreakBefore w:val="0"/>
              <w:widowControl/>
              <w:kinsoku/>
              <w:wordWrap/>
              <w:overflowPunct/>
              <w:topLinePunct w:val="0"/>
              <w:autoSpaceDE/>
              <w:autoSpaceDN/>
              <w:bidi w:val="0"/>
              <w:adjustRightInd/>
              <w:snapToGrid/>
              <w:spacing w:after="0" w:line="400" w:lineRule="exact"/>
              <w:textAlignment w:val="auto"/>
            </w:pPr>
            <w:r>
              <w:rPr>
                <w:rFonts w:ascii="Times New Roman" w:hAnsi="Times New Roman" w:eastAsia="宋体"/>
                <w:b w:val="0"/>
                <w:sz w:val="21"/>
              </w:rPr>
              <w:t>作品</w:t>
            </w:r>
          </w:p>
        </w:tc>
        <w:tc>
          <w:tcPr>
            <w:tcW w:w="1881" w:type="dxa"/>
          </w:tcPr>
          <w:p w14:paraId="67DEDE58">
            <w:pPr>
              <w:keepNext w:val="0"/>
              <w:keepLines w:val="0"/>
              <w:pageBreakBefore w:val="0"/>
              <w:widowControl/>
              <w:kinsoku/>
              <w:wordWrap/>
              <w:overflowPunct/>
              <w:topLinePunct w:val="0"/>
              <w:autoSpaceDE/>
              <w:autoSpaceDN/>
              <w:bidi w:val="0"/>
              <w:adjustRightInd/>
              <w:snapToGrid/>
              <w:spacing w:after="0" w:line="400" w:lineRule="exact"/>
              <w:textAlignment w:val="auto"/>
            </w:pPr>
            <w:r>
              <w:rPr>
                <w:rFonts w:ascii="Times New Roman" w:hAnsi="Times New Roman" w:eastAsia="宋体"/>
                <w:b w:val="0"/>
                <w:sz w:val="21"/>
              </w:rPr>
              <w:t>GET</w:t>
            </w:r>
          </w:p>
        </w:tc>
        <w:tc>
          <w:tcPr>
            <w:tcW w:w="1881" w:type="dxa"/>
          </w:tcPr>
          <w:p w14:paraId="6AB24795">
            <w:pPr>
              <w:keepNext w:val="0"/>
              <w:keepLines w:val="0"/>
              <w:pageBreakBefore w:val="0"/>
              <w:widowControl/>
              <w:kinsoku/>
              <w:wordWrap/>
              <w:overflowPunct/>
              <w:topLinePunct w:val="0"/>
              <w:autoSpaceDE/>
              <w:autoSpaceDN/>
              <w:bidi w:val="0"/>
              <w:adjustRightInd/>
              <w:snapToGrid/>
              <w:spacing w:after="0" w:line="400" w:lineRule="exact"/>
              <w:textAlignment w:val="auto"/>
            </w:pPr>
            <w:r>
              <w:rPr>
                <w:rFonts w:ascii="Times New Roman" w:hAnsi="Times New Roman" w:eastAsia="宋体"/>
                <w:b w:val="0"/>
                <w:sz w:val="21"/>
              </w:rPr>
              <w:t>/api/works/:id</w:t>
            </w:r>
          </w:p>
        </w:tc>
        <w:tc>
          <w:tcPr>
            <w:tcW w:w="1881" w:type="dxa"/>
          </w:tcPr>
          <w:p w14:paraId="58C37B1C">
            <w:pPr>
              <w:keepNext w:val="0"/>
              <w:keepLines w:val="0"/>
              <w:pageBreakBefore w:val="0"/>
              <w:widowControl/>
              <w:kinsoku/>
              <w:wordWrap/>
              <w:overflowPunct/>
              <w:topLinePunct w:val="0"/>
              <w:autoSpaceDE/>
              <w:autoSpaceDN/>
              <w:bidi w:val="0"/>
              <w:adjustRightInd/>
              <w:snapToGrid/>
              <w:spacing w:after="0" w:line="400" w:lineRule="exact"/>
              <w:textAlignment w:val="auto"/>
            </w:pPr>
            <w:r>
              <w:rPr>
                <w:rFonts w:ascii="Times New Roman" w:hAnsi="Times New Roman" w:eastAsia="宋体"/>
                <w:b w:val="0"/>
                <w:sz w:val="21"/>
              </w:rPr>
              <w:t>获取作品详情</w:t>
            </w:r>
          </w:p>
        </w:tc>
        <w:tc>
          <w:tcPr>
            <w:tcW w:w="1881" w:type="dxa"/>
          </w:tcPr>
          <w:p w14:paraId="14ADC3BF">
            <w:pPr>
              <w:keepNext w:val="0"/>
              <w:keepLines w:val="0"/>
              <w:pageBreakBefore w:val="0"/>
              <w:widowControl/>
              <w:kinsoku/>
              <w:wordWrap/>
              <w:overflowPunct/>
              <w:topLinePunct w:val="0"/>
              <w:autoSpaceDE/>
              <w:autoSpaceDN/>
              <w:bidi w:val="0"/>
              <w:adjustRightInd/>
              <w:snapToGrid/>
              <w:spacing w:after="0" w:line="400" w:lineRule="exact"/>
              <w:textAlignment w:val="auto"/>
            </w:pPr>
            <w:r>
              <w:rPr>
                <w:rFonts w:ascii="Times New Roman" w:hAnsi="Times New Roman" w:eastAsia="宋体"/>
                <w:b w:val="0"/>
                <w:sz w:val="21"/>
              </w:rPr>
              <w:t>公开</w:t>
            </w:r>
          </w:p>
        </w:tc>
      </w:tr>
      <w:tr w14:paraId="22B7B0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81" w:type="dxa"/>
          </w:tcPr>
          <w:p w14:paraId="136DFBE9">
            <w:pPr>
              <w:keepNext w:val="0"/>
              <w:keepLines w:val="0"/>
              <w:pageBreakBefore w:val="0"/>
              <w:widowControl/>
              <w:kinsoku/>
              <w:wordWrap/>
              <w:overflowPunct/>
              <w:topLinePunct w:val="0"/>
              <w:autoSpaceDE/>
              <w:autoSpaceDN/>
              <w:bidi w:val="0"/>
              <w:adjustRightInd/>
              <w:snapToGrid/>
              <w:spacing w:after="0" w:line="400" w:lineRule="exact"/>
              <w:textAlignment w:val="auto"/>
            </w:pPr>
            <w:r>
              <w:rPr>
                <w:rFonts w:ascii="Times New Roman" w:hAnsi="Times New Roman" w:eastAsia="宋体"/>
                <w:b w:val="0"/>
                <w:sz w:val="21"/>
              </w:rPr>
              <w:t>作品</w:t>
            </w:r>
          </w:p>
        </w:tc>
        <w:tc>
          <w:tcPr>
            <w:tcW w:w="1881" w:type="dxa"/>
          </w:tcPr>
          <w:p w14:paraId="73CF76F9">
            <w:pPr>
              <w:keepNext w:val="0"/>
              <w:keepLines w:val="0"/>
              <w:pageBreakBefore w:val="0"/>
              <w:widowControl/>
              <w:kinsoku/>
              <w:wordWrap/>
              <w:overflowPunct/>
              <w:topLinePunct w:val="0"/>
              <w:autoSpaceDE/>
              <w:autoSpaceDN/>
              <w:bidi w:val="0"/>
              <w:adjustRightInd/>
              <w:snapToGrid/>
              <w:spacing w:after="0" w:line="400" w:lineRule="exact"/>
              <w:textAlignment w:val="auto"/>
            </w:pPr>
            <w:r>
              <w:rPr>
                <w:rFonts w:ascii="Times New Roman" w:hAnsi="Times New Roman" w:eastAsia="宋体"/>
                <w:b w:val="0"/>
                <w:sz w:val="21"/>
              </w:rPr>
              <w:t>POST</w:t>
            </w:r>
          </w:p>
        </w:tc>
        <w:tc>
          <w:tcPr>
            <w:tcW w:w="1881" w:type="dxa"/>
          </w:tcPr>
          <w:p w14:paraId="345DEBE4">
            <w:pPr>
              <w:keepNext w:val="0"/>
              <w:keepLines w:val="0"/>
              <w:pageBreakBefore w:val="0"/>
              <w:widowControl/>
              <w:kinsoku/>
              <w:wordWrap/>
              <w:overflowPunct/>
              <w:topLinePunct w:val="0"/>
              <w:autoSpaceDE/>
              <w:autoSpaceDN/>
              <w:bidi w:val="0"/>
              <w:adjustRightInd/>
              <w:snapToGrid/>
              <w:spacing w:after="0" w:line="400" w:lineRule="exact"/>
              <w:textAlignment w:val="auto"/>
            </w:pPr>
            <w:r>
              <w:rPr>
                <w:rFonts w:ascii="Times New Roman" w:hAnsi="Times New Roman" w:eastAsia="宋体"/>
                <w:b w:val="0"/>
                <w:sz w:val="21"/>
              </w:rPr>
              <w:t>/api/works/:id/like</w:t>
            </w:r>
          </w:p>
        </w:tc>
        <w:tc>
          <w:tcPr>
            <w:tcW w:w="1881" w:type="dxa"/>
          </w:tcPr>
          <w:p w14:paraId="0EAE4F41">
            <w:pPr>
              <w:keepNext w:val="0"/>
              <w:keepLines w:val="0"/>
              <w:pageBreakBefore w:val="0"/>
              <w:widowControl/>
              <w:kinsoku/>
              <w:wordWrap/>
              <w:overflowPunct/>
              <w:topLinePunct w:val="0"/>
              <w:autoSpaceDE/>
              <w:autoSpaceDN/>
              <w:bidi w:val="0"/>
              <w:adjustRightInd/>
              <w:snapToGrid/>
              <w:spacing w:after="0" w:line="400" w:lineRule="exact"/>
              <w:textAlignment w:val="auto"/>
            </w:pPr>
            <w:r>
              <w:rPr>
                <w:rFonts w:ascii="Times New Roman" w:hAnsi="Times New Roman" w:eastAsia="宋体"/>
                <w:b w:val="0"/>
                <w:sz w:val="21"/>
              </w:rPr>
              <w:t>作品点赞</w:t>
            </w:r>
          </w:p>
        </w:tc>
        <w:tc>
          <w:tcPr>
            <w:tcW w:w="1881" w:type="dxa"/>
          </w:tcPr>
          <w:p w14:paraId="42CB0386">
            <w:pPr>
              <w:keepNext w:val="0"/>
              <w:keepLines w:val="0"/>
              <w:pageBreakBefore w:val="0"/>
              <w:widowControl/>
              <w:kinsoku/>
              <w:wordWrap/>
              <w:overflowPunct/>
              <w:topLinePunct w:val="0"/>
              <w:autoSpaceDE/>
              <w:autoSpaceDN/>
              <w:bidi w:val="0"/>
              <w:adjustRightInd/>
              <w:snapToGrid/>
              <w:spacing w:after="0" w:line="400" w:lineRule="exact"/>
              <w:textAlignment w:val="auto"/>
            </w:pPr>
            <w:r>
              <w:rPr>
                <w:rFonts w:ascii="Times New Roman" w:hAnsi="Times New Roman" w:eastAsia="宋体"/>
                <w:b w:val="0"/>
                <w:sz w:val="21"/>
              </w:rPr>
              <w:t>普通用户</w:t>
            </w:r>
          </w:p>
        </w:tc>
      </w:tr>
      <w:tr w14:paraId="42A8C5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81" w:type="dxa"/>
          </w:tcPr>
          <w:p w14:paraId="5617B43E">
            <w:pPr>
              <w:keepNext w:val="0"/>
              <w:keepLines w:val="0"/>
              <w:pageBreakBefore w:val="0"/>
              <w:widowControl/>
              <w:kinsoku/>
              <w:wordWrap/>
              <w:overflowPunct/>
              <w:topLinePunct w:val="0"/>
              <w:autoSpaceDE/>
              <w:autoSpaceDN/>
              <w:bidi w:val="0"/>
              <w:adjustRightInd/>
              <w:snapToGrid/>
              <w:spacing w:after="0" w:line="400" w:lineRule="exact"/>
              <w:textAlignment w:val="auto"/>
            </w:pPr>
            <w:r>
              <w:rPr>
                <w:rFonts w:ascii="Times New Roman" w:hAnsi="Times New Roman" w:eastAsia="宋体"/>
                <w:b w:val="0"/>
                <w:sz w:val="21"/>
              </w:rPr>
              <w:t>成就</w:t>
            </w:r>
          </w:p>
        </w:tc>
        <w:tc>
          <w:tcPr>
            <w:tcW w:w="1881" w:type="dxa"/>
          </w:tcPr>
          <w:p w14:paraId="1D3B759E">
            <w:pPr>
              <w:keepNext w:val="0"/>
              <w:keepLines w:val="0"/>
              <w:pageBreakBefore w:val="0"/>
              <w:widowControl/>
              <w:kinsoku/>
              <w:wordWrap/>
              <w:overflowPunct/>
              <w:topLinePunct w:val="0"/>
              <w:autoSpaceDE/>
              <w:autoSpaceDN/>
              <w:bidi w:val="0"/>
              <w:adjustRightInd/>
              <w:snapToGrid/>
              <w:spacing w:after="0" w:line="400" w:lineRule="exact"/>
              <w:textAlignment w:val="auto"/>
            </w:pPr>
            <w:r>
              <w:rPr>
                <w:rFonts w:ascii="Times New Roman" w:hAnsi="Times New Roman" w:eastAsia="宋体"/>
                <w:b w:val="0"/>
                <w:sz w:val="21"/>
              </w:rPr>
              <w:t>GET</w:t>
            </w:r>
          </w:p>
        </w:tc>
        <w:tc>
          <w:tcPr>
            <w:tcW w:w="1881" w:type="dxa"/>
          </w:tcPr>
          <w:p w14:paraId="49507EB8">
            <w:pPr>
              <w:keepNext w:val="0"/>
              <w:keepLines w:val="0"/>
              <w:pageBreakBefore w:val="0"/>
              <w:widowControl/>
              <w:kinsoku/>
              <w:wordWrap/>
              <w:overflowPunct/>
              <w:topLinePunct w:val="0"/>
              <w:autoSpaceDE/>
              <w:autoSpaceDN/>
              <w:bidi w:val="0"/>
              <w:adjustRightInd/>
              <w:snapToGrid/>
              <w:spacing w:after="0" w:line="400" w:lineRule="exact"/>
              <w:textAlignment w:val="auto"/>
            </w:pPr>
            <w:r>
              <w:rPr>
                <w:rFonts w:ascii="Times New Roman" w:hAnsi="Times New Roman" w:eastAsia="宋体"/>
                <w:b w:val="0"/>
                <w:sz w:val="21"/>
              </w:rPr>
              <w:t>/api/achievements</w:t>
            </w:r>
          </w:p>
        </w:tc>
        <w:tc>
          <w:tcPr>
            <w:tcW w:w="1881" w:type="dxa"/>
          </w:tcPr>
          <w:p w14:paraId="7FC3AA2A">
            <w:pPr>
              <w:keepNext w:val="0"/>
              <w:keepLines w:val="0"/>
              <w:pageBreakBefore w:val="0"/>
              <w:widowControl/>
              <w:kinsoku/>
              <w:wordWrap/>
              <w:overflowPunct/>
              <w:topLinePunct w:val="0"/>
              <w:autoSpaceDE/>
              <w:autoSpaceDN/>
              <w:bidi w:val="0"/>
              <w:adjustRightInd/>
              <w:snapToGrid/>
              <w:spacing w:after="0" w:line="400" w:lineRule="exact"/>
              <w:textAlignment w:val="auto"/>
            </w:pPr>
            <w:r>
              <w:rPr>
                <w:rFonts w:ascii="Times New Roman" w:hAnsi="Times New Roman" w:eastAsia="宋体"/>
                <w:b w:val="0"/>
                <w:sz w:val="21"/>
              </w:rPr>
              <w:t>获取成就列表</w:t>
            </w:r>
          </w:p>
        </w:tc>
        <w:tc>
          <w:tcPr>
            <w:tcW w:w="1881" w:type="dxa"/>
          </w:tcPr>
          <w:p w14:paraId="6BC5A638">
            <w:pPr>
              <w:keepNext w:val="0"/>
              <w:keepLines w:val="0"/>
              <w:pageBreakBefore w:val="0"/>
              <w:widowControl/>
              <w:kinsoku/>
              <w:wordWrap/>
              <w:overflowPunct/>
              <w:topLinePunct w:val="0"/>
              <w:autoSpaceDE/>
              <w:autoSpaceDN/>
              <w:bidi w:val="0"/>
              <w:adjustRightInd/>
              <w:snapToGrid/>
              <w:spacing w:after="0" w:line="400" w:lineRule="exact"/>
              <w:textAlignment w:val="auto"/>
            </w:pPr>
            <w:r>
              <w:rPr>
                <w:rFonts w:ascii="Times New Roman" w:hAnsi="Times New Roman" w:eastAsia="宋体"/>
                <w:b w:val="0"/>
                <w:sz w:val="21"/>
              </w:rPr>
              <w:t>普通用户</w:t>
            </w:r>
          </w:p>
        </w:tc>
      </w:tr>
      <w:tr w14:paraId="1BBFB2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81" w:type="dxa"/>
          </w:tcPr>
          <w:p w14:paraId="6E038556">
            <w:pPr>
              <w:keepNext w:val="0"/>
              <w:keepLines w:val="0"/>
              <w:pageBreakBefore w:val="0"/>
              <w:widowControl/>
              <w:kinsoku/>
              <w:wordWrap/>
              <w:overflowPunct/>
              <w:topLinePunct w:val="0"/>
              <w:autoSpaceDE/>
              <w:autoSpaceDN/>
              <w:bidi w:val="0"/>
              <w:adjustRightInd/>
              <w:snapToGrid/>
              <w:spacing w:after="0" w:line="400" w:lineRule="exact"/>
              <w:textAlignment w:val="auto"/>
            </w:pPr>
            <w:r>
              <w:rPr>
                <w:rFonts w:ascii="Times New Roman" w:hAnsi="Times New Roman" w:eastAsia="宋体"/>
                <w:b w:val="0"/>
                <w:sz w:val="21"/>
              </w:rPr>
              <w:t>成就</w:t>
            </w:r>
          </w:p>
        </w:tc>
        <w:tc>
          <w:tcPr>
            <w:tcW w:w="1881" w:type="dxa"/>
          </w:tcPr>
          <w:p w14:paraId="73BA805D">
            <w:pPr>
              <w:keepNext w:val="0"/>
              <w:keepLines w:val="0"/>
              <w:pageBreakBefore w:val="0"/>
              <w:widowControl/>
              <w:kinsoku/>
              <w:wordWrap/>
              <w:overflowPunct/>
              <w:topLinePunct w:val="0"/>
              <w:autoSpaceDE/>
              <w:autoSpaceDN/>
              <w:bidi w:val="0"/>
              <w:adjustRightInd/>
              <w:snapToGrid/>
              <w:spacing w:after="0" w:line="400" w:lineRule="exact"/>
              <w:textAlignment w:val="auto"/>
            </w:pPr>
            <w:r>
              <w:rPr>
                <w:rFonts w:ascii="Times New Roman" w:hAnsi="Times New Roman" w:eastAsia="宋体"/>
                <w:b w:val="0"/>
                <w:sz w:val="21"/>
              </w:rPr>
              <w:t>PUT</w:t>
            </w:r>
          </w:p>
        </w:tc>
        <w:tc>
          <w:tcPr>
            <w:tcW w:w="1881" w:type="dxa"/>
          </w:tcPr>
          <w:p w14:paraId="375F8067">
            <w:pPr>
              <w:keepNext w:val="0"/>
              <w:keepLines w:val="0"/>
              <w:pageBreakBefore w:val="0"/>
              <w:widowControl/>
              <w:kinsoku/>
              <w:wordWrap/>
              <w:overflowPunct/>
              <w:topLinePunct w:val="0"/>
              <w:autoSpaceDE/>
              <w:autoSpaceDN/>
              <w:bidi w:val="0"/>
              <w:adjustRightInd/>
              <w:snapToGrid/>
              <w:spacing w:after="0" w:line="400" w:lineRule="exact"/>
              <w:textAlignment w:val="auto"/>
            </w:pPr>
            <w:r>
              <w:rPr>
                <w:rFonts w:ascii="Times New Roman" w:hAnsi="Times New Roman" w:eastAsia="宋体"/>
                <w:b w:val="0"/>
                <w:sz w:val="21"/>
              </w:rPr>
              <w:t>/api/achievements/:id/unlock</w:t>
            </w:r>
          </w:p>
        </w:tc>
        <w:tc>
          <w:tcPr>
            <w:tcW w:w="1881" w:type="dxa"/>
          </w:tcPr>
          <w:p w14:paraId="0A2C80FD">
            <w:pPr>
              <w:keepNext w:val="0"/>
              <w:keepLines w:val="0"/>
              <w:pageBreakBefore w:val="0"/>
              <w:widowControl/>
              <w:kinsoku/>
              <w:wordWrap/>
              <w:overflowPunct/>
              <w:topLinePunct w:val="0"/>
              <w:autoSpaceDE/>
              <w:autoSpaceDN/>
              <w:bidi w:val="0"/>
              <w:adjustRightInd/>
              <w:snapToGrid/>
              <w:spacing w:after="0" w:line="400" w:lineRule="exact"/>
              <w:textAlignment w:val="auto"/>
            </w:pPr>
            <w:r>
              <w:rPr>
                <w:rFonts w:ascii="Times New Roman" w:hAnsi="Times New Roman" w:eastAsia="宋体"/>
                <w:b w:val="0"/>
                <w:sz w:val="21"/>
              </w:rPr>
              <w:t>提交成就解锁</w:t>
            </w:r>
          </w:p>
        </w:tc>
        <w:tc>
          <w:tcPr>
            <w:tcW w:w="1881" w:type="dxa"/>
          </w:tcPr>
          <w:p w14:paraId="0FF2A8B2">
            <w:pPr>
              <w:keepNext w:val="0"/>
              <w:keepLines w:val="0"/>
              <w:pageBreakBefore w:val="0"/>
              <w:widowControl/>
              <w:kinsoku/>
              <w:wordWrap/>
              <w:overflowPunct/>
              <w:topLinePunct w:val="0"/>
              <w:autoSpaceDE/>
              <w:autoSpaceDN/>
              <w:bidi w:val="0"/>
              <w:adjustRightInd/>
              <w:snapToGrid/>
              <w:spacing w:after="0" w:line="400" w:lineRule="exact"/>
              <w:textAlignment w:val="auto"/>
            </w:pPr>
            <w:r>
              <w:rPr>
                <w:rFonts w:ascii="Times New Roman" w:hAnsi="Times New Roman" w:eastAsia="宋体"/>
                <w:b w:val="0"/>
                <w:sz w:val="21"/>
              </w:rPr>
              <w:t>普通用户</w:t>
            </w:r>
          </w:p>
        </w:tc>
      </w:tr>
      <w:tr w14:paraId="628488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81" w:type="dxa"/>
          </w:tcPr>
          <w:p w14:paraId="37A1F7CE">
            <w:pPr>
              <w:keepNext w:val="0"/>
              <w:keepLines w:val="0"/>
              <w:pageBreakBefore w:val="0"/>
              <w:widowControl/>
              <w:kinsoku/>
              <w:wordWrap/>
              <w:overflowPunct/>
              <w:topLinePunct w:val="0"/>
              <w:autoSpaceDE/>
              <w:autoSpaceDN/>
              <w:bidi w:val="0"/>
              <w:adjustRightInd/>
              <w:snapToGrid/>
              <w:spacing w:after="0" w:line="400" w:lineRule="exact"/>
              <w:textAlignment w:val="auto"/>
            </w:pPr>
            <w:r>
              <w:rPr>
                <w:rFonts w:ascii="Times New Roman" w:hAnsi="Times New Roman" w:eastAsia="宋体"/>
                <w:b w:val="0"/>
                <w:sz w:val="21"/>
              </w:rPr>
              <w:t>管理</w:t>
            </w:r>
          </w:p>
        </w:tc>
        <w:tc>
          <w:tcPr>
            <w:tcW w:w="1881" w:type="dxa"/>
          </w:tcPr>
          <w:p w14:paraId="753D5918">
            <w:pPr>
              <w:keepNext w:val="0"/>
              <w:keepLines w:val="0"/>
              <w:pageBreakBefore w:val="0"/>
              <w:widowControl/>
              <w:kinsoku/>
              <w:wordWrap/>
              <w:overflowPunct/>
              <w:topLinePunct w:val="0"/>
              <w:autoSpaceDE/>
              <w:autoSpaceDN/>
              <w:bidi w:val="0"/>
              <w:adjustRightInd/>
              <w:snapToGrid/>
              <w:spacing w:after="0" w:line="400" w:lineRule="exact"/>
              <w:textAlignment w:val="auto"/>
            </w:pPr>
            <w:r>
              <w:rPr>
                <w:rFonts w:ascii="Times New Roman" w:hAnsi="Times New Roman" w:eastAsia="宋体"/>
                <w:b w:val="0"/>
                <w:sz w:val="21"/>
              </w:rPr>
              <w:t>GET</w:t>
            </w:r>
          </w:p>
        </w:tc>
        <w:tc>
          <w:tcPr>
            <w:tcW w:w="1881" w:type="dxa"/>
          </w:tcPr>
          <w:p w14:paraId="1207DAA1">
            <w:pPr>
              <w:keepNext w:val="0"/>
              <w:keepLines w:val="0"/>
              <w:pageBreakBefore w:val="0"/>
              <w:widowControl/>
              <w:kinsoku/>
              <w:wordWrap/>
              <w:overflowPunct/>
              <w:topLinePunct w:val="0"/>
              <w:autoSpaceDE/>
              <w:autoSpaceDN/>
              <w:bidi w:val="0"/>
              <w:adjustRightInd/>
              <w:snapToGrid/>
              <w:spacing w:after="0" w:line="400" w:lineRule="exact"/>
              <w:textAlignment w:val="auto"/>
            </w:pPr>
            <w:r>
              <w:rPr>
                <w:rFonts w:ascii="Times New Roman" w:hAnsi="Times New Roman" w:eastAsia="宋体"/>
                <w:b w:val="0"/>
                <w:sz w:val="21"/>
              </w:rPr>
              <w:t>/api/admin/works</w:t>
            </w:r>
          </w:p>
        </w:tc>
        <w:tc>
          <w:tcPr>
            <w:tcW w:w="1881" w:type="dxa"/>
          </w:tcPr>
          <w:p w14:paraId="797E27AB">
            <w:pPr>
              <w:keepNext w:val="0"/>
              <w:keepLines w:val="0"/>
              <w:pageBreakBefore w:val="0"/>
              <w:widowControl/>
              <w:kinsoku/>
              <w:wordWrap/>
              <w:overflowPunct/>
              <w:topLinePunct w:val="0"/>
              <w:autoSpaceDE/>
              <w:autoSpaceDN/>
              <w:bidi w:val="0"/>
              <w:adjustRightInd/>
              <w:snapToGrid/>
              <w:spacing w:after="0" w:line="400" w:lineRule="exact"/>
              <w:textAlignment w:val="auto"/>
            </w:pPr>
            <w:r>
              <w:rPr>
                <w:rFonts w:ascii="Times New Roman" w:hAnsi="Times New Roman" w:eastAsia="宋体"/>
                <w:b w:val="0"/>
                <w:sz w:val="21"/>
              </w:rPr>
              <w:t>获取作品管理列表</w:t>
            </w:r>
          </w:p>
        </w:tc>
        <w:tc>
          <w:tcPr>
            <w:tcW w:w="1881" w:type="dxa"/>
          </w:tcPr>
          <w:p w14:paraId="56E90D6E">
            <w:pPr>
              <w:keepNext w:val="0"/>
              <w:keepLines w:val="0"/>
              <w:pageBreakBefore w:val="0"/>
              <w:widowControl/>
              <w:kinsoku/>
              <w:wordWrap/>
              <w:overflowPunct/>
              <w:topLinePunct w:val="0"/>
              <w:autoSpaceDE/>
              <w:autoSpaceDN/>
              <w:bidi w:val="0"/>
              <w:adjustRightInd/>
              <w:snapToGrid/>
              <w:spacing w:after="0" w:line="400" w:lineRule="exact"/>
              <w:textAlignment w:val="auto"/>
            </w:pPr>
            <w:r>
              <w:rPr>
                <w:rFonts w:ascii="Times New Roman" w:hAnsi="Times New Roman" w:eastAsia="宋体"/>
                <w:b w:val="0"/>
                <w:sz w:val="21"/>
              </w:rPr>
              <w:t>管理员</w:t>
            </w:r>
          </w:p>
        </w:tc>
      </w:tr>
      <w:tr w14:paraId="1358A7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81" w:type="dxa"/>
          </w:tcPr>
          <w:p w14:paraId="5EAF2415">
            <w:pPr>
              <w:keepNext w:val="0"/>
              <w:keepLines w:val="0"/>
              <w:pageBreakBefore w:val="0"/>
              <w:widowControl/>
              <w:kinsoku/>
              <w:wordWrap/>
              <w:overflowPunct/>
              <w:topLinePunct w:val="0"/>
              <w:autoSpaceDE/>
              <w:autoSpaceDN/>
              <w:bidi w:val="0"/>
              <w:adjustRightInd/>
              <w:snapToGrid/>
              <w:spacing w:after="0" w:line="400" w:lineRule="exact"/>
              <w:textAlignment w:val="auto"/>
            </w:pPr>
            <w:r>
              <w:rPr>
                <w:rFonts w:ascii="Times New Roman" w:hAnsi="Times New Roman" w:eastAsia="宋体"/>
                <w:b w:val="0"/>
                <w:sz w:val="21"/>
              </w:rPr>
              <w:t>管理</w:t>
            </w:r>
          </w:p>
        </w:tc>
        <w:tc>
          <w:tcPr>
            <w:tcW w:w="1881" w:type="dxa"/>
          </w:tcPr>
          <w:p w14:paraId="53B6277E">
            <w:pPr>
              <w:keepNext w:val="0"/>
              <w:keepLines w:val="0"/>
              <w:pageBreakBefore w:val="0"/>
              <w:widowControl/>
              <w:kinsoku/>
              <w:wordWrap/>
              <w:overflowPunct/>
              <w:topLinePunct w:val="0"/>
              <w:autoSpaceDE/>
              <w:autoSpaceDN/>
              <w:bidi w:val="0"/>
              <w:adjustRightInd/>
              <w:snapToGrid/>
              <w:spacing w:after="0" w:line="400" w:lineRule="exact"/>
              <w:textAlignment w:val="auto"/>
            </w:pPr>
            <w:r>
              <w:rPr>
                <w:rFonts w:ascii="Times New Roman" w:hAnsi="Times New Roman" w:eastAsia="宋体"/>
                <w:b w:val="0"/>
                <w:sz w:val="21"/>
              </w:rPr>
              <w:t>POST</w:t>
            </w:r>
          </w:p>
        </w:tc>
        <w:tc>
          <w:tcPr>
            <w:tcW w:w="1881" w:type="dxa"/>
          </w:tcPr>
          <w:p w14:paraId="1BA02B6C">
            <w:pPr>
              <w:keepNext w:val="0"/>
              <w:keepLines w:val="0"/>
              <w:pageBreakBefore w:val="0"/>
              <w:widowControl/>
              <w:kinsoku/>
              <w:wordWrap/>
              <w:overflowPunct/>
              <w:topLinePunct w:val="0"/>
              <w:autoSpaceDE/>
              <w:autoSpaceDN/>
              <w:bidi w:val="0"/>
              <w:adjustRightInd/>
              <w:snapToGrid/>
              <w:spacing w:after="0" w:line="400" w:lineRule="exact"/>
              <w:textAlignment w:val="auto"/>
            </w:pPr>
            <w:r>
              <w:rPr>
                <w:rFonts w:ascii="Times New Roman" w:hAnsi="Times New Roman" w:eastAsia="宋体"/>
                <w:b w:val="0"/>
                <w:sz w:val="21"/>
              </w:rPr>
              <w:t>/api/admin/works</w:t>
            </w:r>
          </w:p>
        </w:tc>
        <w:tc>
          <w:tcPr>
            <w:tcW w:w="1881" w:type="dxa"/>
          </w:tcPr>
          <w:p w14:paraId="1E36B7CE">
            <w:pPr>
              <w:keepNext w:val="0"/>
              <w:keepLines w:val="0"/>
              <w:pageBreakBefore w:val="0"/>
              <w:widowControl/>
              <w:kinsoku/>
              <w:wordWrap/>
              <w:overflowPunct/>
              <w:topLinePunct w:val="0"/>
              <w:autoSpaceDE/>
              <w:autoSpaceDN/>
              <w:bidi w:val="0"/>
              <w:adjustRightInd/>
              <w:snapToGrid/>
              <w:spacing w:after="0" w:line="400" w:lineRule="exact"/>
              <w:textAlignment w:val="auto"/>
            </w:pPr>
            <w:r>
              <w:rPr>
                <w:rFonts w:ascii="Times New Roman" w:hAnsi="Times New Roman" w:eastAsia="宋体"/>
                <w:b w:val="0"/>
                <w:sz w:val="21"/>
              </w:rPr>
              <w:t>新增作品</w:t>
            </w:r>
          </w:p>
        </w:tc>
        <w:tc>
          <w:tcPr>
            <w:tcW w:w="1881" w:type="dxa"/>
          </w:tcPr>
          <w:p w14:paraId="19A2E06F">
            <w:pPr>
              <w:keepNext w:val="0"/>
              <w:keepLines w:val="0"/>
              <w:pageBreakBefore w:val="0"/>
              <w:widowControl/>
              <w:kinsoku/>
              <w:wordWrap/>
              <w:overflowPunct/>
              <w:topLinePunct w:val="0"/>
              <w:autoSpaceDE/>
              <w:autoSpaceDN/>
              <w:bidi w:val="0"/>
              <w:adjustRightInd/>
              <w:snapToGrid/>
              <w:spacing w:after="0" w:line="400" w:lineRule="exact"/>
              <w:textAlignment w:val="auto"/>
            </w:pPr>
            <w:r>
              <w:rPr>
                <w:rFonts w:ascii="Times New Roman" w:hAnsi="Times New Roman" w:eastAsia="宋体"/>
                <w:b w:val="0"/>
                <w:sz w:val="21"/>
              </w:rPr>
              <w:t>管理员</w:t>
            </w:r>
          </w:p>
        </w:tc>
      </w:tr>
      <w:tr w14:paraId="4FCA55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81" w:type="dxa"/>
          </w:tcPr>
          <w:p w14:paraId="15507B1B">
            <w:pPr>
              <w:keepNext w:val="0"/>
              <w:keepLines w:val="0"/>
              <w:pageBreakBefore w:val="0"/>
              <w:widowControl/>
              <w:kinsoku/>
              <w:wordWrap/>
              <w:overflowPunct/>
              <w:topLinePunct w:val="0"/>
              <w:autoSpaceDE/>
              <w:autoSpaceDN/>
              <w:bidi w:val="0"/>
              <w:adjustRightInd/>
              <w:snapToGrid/>
              <w:spacing w:after="0" w:line="400" w:lineRule="exact"/>
              <w:textAlignment w:val="auto"/>
            </w:pPr>
            <w:r>
              <w:rPr>
                <w:rFonts w:ascii="Times New Roman" w:hAnsi="Times New Roman" w:eastAsia="宋体"/>
                <w:b w:val="0"/>
                <w:sz w:val="21"/>
              </w:rPr>
              <w:t>管理</w:t>
            </w:r>
          </w:p>
        </w:tc>
        <w:tc>
          <w:tcPr>
            <w:tcW w:w="1881" w:type="dxa"/>
          </w:tcPr>
          <w:p w14:paraId="4F4AD607">
            <w:pPr>
              <w:keepNext w:val="0"/>
              <w:keepLines w:val="0"/>
              <w:pageBreakBefore w:val="0"/>
              <w:widowControl/>
              <w:kinsoku/>
              <w:wordWrap/>
              <w:overflowPunct/>
              <w:topLinePunct w:val="0"/>
              <w:autoSpaceDE/>
              <w:autoSpaceDN/>
              <w:bidi w:val="0"/>
              <w:adjustRightInd/>
              <w:snapToGrid/>
              <w:spacing w:after="0" w:line="400" w:lineRule="exact"/>
              <w:textAlignment w:val="auto"/>
            </w:pPr>
            <w:r>
              <w:rPr>
                <w:rFonts w:ascii="Times New Roman" w:hAnsi="Times New Roman" w:eastAsia="宋体"/>
                <w:b w:val="0"/>
                <w:sz w:val="21"/>
              </w:rPr>
              <w:t>PUT</w:t>
            </w:r>
          </w:p>
        </w:tc>
        <w:tc>
          <w:tcPr>
            <w:tcW w:w="1881" w:type="dxa"/>
          </w:tcPr>
          <w:p w14:paraId="096E24AD">
            <w:pPr>
              <w:keepNext w:val="0"/>
              <w:keepLines w:val="0"/>
              <w:pageBreakBefore w:val="0"/>
              <w:widowControl/>
              <w:kinsoku/>
              <w:wordWrap/>
              <w:overflowPunct/>
              <w:topLinePunct w:val="0"/>
              <w:autoSpaceDE/>
              <w:autoSpaceDN/>
              <w:bidi w:val="0"/>
              <w:adjustRightInd/>
              <w:snapToGrid/>
              <w:spacing w:after="0" w:line="400" w:lineRule="exact"/>
              <w:textAlignment w:val="auto"/>
            </w:pPr>
            <w:r>
              <w:rPr>
                <w:rFonts w:ascii="Times New Roman" w:hAnsi="Times New Roman" w:eastAsia="宋体"/>
                <w:b w:val="0"/>
                <w:sz w:val="21"/>
              </w:rPr>
              <w:t>/api/admin/works/:id</w:t>
            </w:r>
          </w:p>
        </w:tc>
        <w:tc>
          <w:tcPr>
            <w:tcW w:w="1881" w:type="dxa"/>
          </w:tcPr>
          <w:p w14:paraId="0F33EE8F">
            <w:pPr>
              <w:keepNext w:val="0"/>
              <w:keepLines w:val="0"/>
              <w:pageBreakBefore w:val="0"/>
              <w:widowControl/>
              <w:kinsoku/>
              <w:wordWrap/>
              <w:overflowPunct/>
              <w:topLinePunct w:val="0"/>
              <w:autoSpaceDE/>
              <w:autoSpaceDN/>
              <w:bidi w:val="0"/>
              <w:adjustRightInd/>
              <w:snapToGrid/>
              <w:spacing w:after="0" w:line="400" w:lineRule="exact"/>
              <w:textAlignment w:val="auto"/>
            </w:pPr>
            <w:r>
              <w:rPr>
                <w:rFonts w:ascii="Times New Roman" w:hAnsi="Times New Roman" w:eastAsia="宋体"/>
                <w:b w:val="0"/>
                <w:sz w:val="21"/>
              </w:rPr>
              <w:t>编辑作品</w:t>
            </w:r>
          </w:p>
        </w:tc>
        <w:tc>
          <w:tcPr>
            <w:tcW w:w="1881" w:type="dxa"/>
          </w:tcPr>
          <w:p w14:paraId="3736EDE3">
            <w:pPr>
              <w:keepNext w:val="0"/>
              <w:keepLines w:val="0"/>
              <w:pageBreakBefore w:val="0"/>
              <w:widowControl/>
              <w:kinsoku/>
              <w:wordWrap/>
              <w:overflowPunct/>
              <w:topLinePunct w:val="0"/>
              <w:autoSpaceDE/>
              <w:autoSpaceDN/>
              <w:bidi w:val="0"/>
              <w:adjustRightInd/>
              <w:snapToGrid/>
              <w:spacing w:after="0" w:line="400" w:lineRule="exact"/>
              <w:textAlignment w:val="auto"/>
            </w:pPr>
            <w:r>
              <w:rPr>
                <w:rFonts w:ascii="Times New Roman" w:hAnsi="Times New Roman" w:eastAsia="宋体"/>
                <w:b w:val="0"/>
                <w:sz w:val="21"/>
              </w:rPr>
              <w:t>管理员</w:t>
            </w:r>
          </w:p>
        </w:tc>
      </w:tr>
      <w:tr w14:paraId="70FBB2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81" w:type="dxa"/>
          </w:tcPr>
          <w:p w14:paraId="346E9FDA">
            <w:pPr>
              <w:keepNext w:val="0"/>
              <w:keepLines w:val="0"/>
              <w:pageBreakBefore w:val="0"/>
              <w:widowControl/>
              <w:kinsoku/>
              <w:wordWrap/>
              <w:overflowPunct/>
              <w:topLinePunct w:val="0"/>
              <w:autoSpaceDE/>
              <w:autoSpaceDN/>
              <w:bidi w:val="0"/>
              <w:adjustRightInd/>
              <w:snapToGrid/>
              <w:spacing w:after="0" w:line="400" w:lineRule="exact"/>
              <w:textAlignment w:val="auto"/>
            </w:pPr>
            <w:r>
              <w:rPr>
                <w:rFonts w:ascii="Times New Roman" w:hAnsi="Times New Roman" w:eastAsia="宋体"/>
                <w:b w:val="0"/>
                <w:sz w:val="21"/>
              </w:rPr>
              <w:t>管理</w:t>
            </w:r>
          </w:p>
        </w:tc>
        <w:tc>
          <w:tcPr>
            <w:tcW w:w="1881" w:type="dxa"/>
          </w:tcPr>
          <w:p w14:paraId="053F4E0F">
            <w:pPr>
              <w:keepNext w:val="0"/>
              <w:keepLines w:val="0"/>
              <w:pageBreakBefore w:val="0"/>
              <w:widowControl/>
              <w:kinsoku/>
              <w:wordWrap/>
              <w:overflowPunct/>
              <w:topLinePunct w:val="0"/>
              <w:autoSpaceDE/>
              <w:autoSpaceDN/>
              <w:bidi w:val="0"/>
              <w:adjustRightInd/>
              <w:snapToGrid/>
              <w:spacing w:after="0" w:line="400" w:lineRule="exact"/>
              <w:textAlignment w:val="auto"/>
            </w:pPr>
            <w:r>
              <w:rPr>
                <w:rFonts w:ascii="Times New Roman" w:hAnsi="Times New Roman" w:eastAsia="宋体"/>
                <w:b w:val="0"/>
                <w:sz w:val="21"/>
              </w:rPr>
              <w:t>DELETE</w:t>
            </w:r>
          </w:p>
        </w:tc>
        <w:tc>
          <w:tcPr>
            <w:tcW w:w="1881" w:type="dxa"/>
          </w:tcPr>
          <w:p w14:paraId="113DA36F">
            <w:pPr>
              <w:keepNext w:val="0"/>
              <w:keepLines w:val="0"/>
              <w:pageBreakBefore w:val="0"/>
              <w:widowControl/>
              <w:kinsoku/>
              <w:wordWrap/>
              <w:overflowPunct/>
              <w:topLinePunct w:val="0"/>
              <w:autoSpaceDE/>
              <w:autoSpaceDN/>
              <w:bidi w:val="0"/>
              <w:adjustRightInd/>
              <w:snapToGrid/>
              <w:spacing w:after="0" w:line="400" w:lineRule="exact"/>
              <w:textAlignment w:val="auto"/>
            </w:pPr>
            <w:r>
              <w:rPr>
                <w:rFonts w:ascii="Times New Roman" w:hAnsi="Times New Roman" w:eastAsia="宋体"/>
                <w:b w:val="0"/>
                <w:sz w:val="21"/>
              </w:rPr>
              <w:t>/api/admin/works/:id</w:t>
            </w:r>
          </w:p>
        </w:tc>
        <w:tc>
          <w:tcPr>
            <w:tcW w:w="1881" w:type="dxa"/>
          </w:tcPr>
          <w:p w14:paraId="414AF66F">
            <w:pPr>
              <w:keepNext w:val="0"/>
              <w:keepLines w:val="0"/>
              <w:pageBreakBefore w:val="0"/>
              <w:widowControl/>
              <w:kinsoku/>
              <w:wordWrap/>
              <w:overflowPunct/>
              <w:topLinePunct w:val="0"/>
              <w:autoSpaceDE/>
              <w:autoSpaceDN/>
              <w:bidi w:val="0"/>
              <w:adjustRightInd/>
              <w:snapToGrid/>
              <w:spacing w:after="0" w:line="400" w:lineRule="exact"/>
              <w:textAlignment w:val="auto"/>
            </w:pPr>
            <w:r>
              <w:rPr>
                <w:rFonts w:ascii="Times New Roman" w:hAnsi="Times New Roman" w:eastAsia="宋体"/>
                <w:b w:val="0"/>
                <w:sz w:val="21"/>
              </w:rPr>
              <w:t>删除作品</w:t>
            </w:r>
          </w:p>
        </w:tc>
        <w:tc>
          <w:tcPr>
            <w:tcW w:w="1881" w:type="dxa"/>
          </w:tcPr>
          <w:p w14:paraId="5DD8E1EE">
            <w:pPr>
              <w:keepNext w:val="0"/>
              <w:keepLines w:val="0"/>
              <w:pageBreakBefore w:val="0"/>
              <w:widowControl/>
              <w:kinsoku/>
              <w:wordWrap/>
              <w:overflowPunct/>
              <w:topLinePunct w:val="0"/>
              <w:autoSpaceDE/>
              <w:autoSpaceDN/>
              <w:bidi w:val="0"/>
              <w:adjustRightInd/>
              <w:snapToGrid/>
              <w:spacing w:after="0" w:line="400" w:lineRule="exact"/>
              <w:textAlignment w:val="auto"/>
            </w:pPr>
            <w:r>
              <w:rPr>
                <w:rFonts w:ascii="Times New Roman" w:hAnsi="Times New Roman" w:eastAsia="宋体"/>
                <w:b w:val="0"/>
                <w:sz w:val="21"/>
              </w:rPr>
              <w:t>管理员</w:t>
            </w:r>
          </w:p>
        </w:tc>
      </w:tr>
      <w:tr w14:paraId="0A6004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81" w:type="dxa"/>
          </w:tcPr>
          <w:p w14:paraId="31F6BCD4">
            <w:pPr>
              <w:keepNext w:val="0"/>
              <w:keepLines w:val="0"/>
              <w:pageBreakBefore w:val="0"/>
              <w:widowControl/>
              <w:kinsoku/>
              <w:wordWrap/>
              <w:overflowPunct/>
              <w:topLinePunct w:val="0"/>
              <w:autoSpaceDE/>
              <w:autoSpaceDN/>
              <w:bidi w:val="0"/>
              <w:adjustRightInd/>
              <w:snapToGrid/>
              <w:spacing w:after="0" w:line="400" w:lineRule="exact"/>
              <w:textAlignment w:val="auto"/>
            </w:pPr>
            <w:r>
              <w:rPr>
                <w:rFonts w:ascii="Times New Roman" w:hAnsi="Times New Roman" w:eastAsia="宋体"/>
                <w:b w:val="0"/>
                <w:sz w:val="21"/>
              </w:rPr>
              <w:t>统计</w:t>
            </w:r>
          </w:p>
        </w:tc>
        <w:tc>
          <w:tcPr>
            <w:tcW w:w="1881" w:type="dxa"/>
          </w:tcPr>
          <w:p w14:paraId="49162982">
            <w:pPr>
              <w:keepNext w:val="0"/>
              <w:keepLines w:val="0"/>
              <w:pageBreakBefore w:val="0"/>
              <w:widowControl/>
              <w:kinsoku/>
              <w:wordWrap/>
              <w:overflowPunct/>
              <w:topLinePunct w:val="0"/>
              <w:autoSpaceDE/>
              <w:autoSpaceDN/>
              <w:bidi w:val="0"/>
              <w:adjustRightInd/>
              <w:snapToGrid/>
              <w:spacing w:after="0" w:line="400" w:lineRule="exact"/>
              <w:textAlignment w:val="auto"/>
            </w:pPr>
            <w:r>
              <w:rPr>
                <w:rFonts w:ascii="Times New Roman" w:hAnsi="Times New Roman" w:eastAsia="宋体"/>
                <w:b w:val="0"/>
                <w:sz w:val="21"/>
              </w:rPr>
              <w:t>GET</w:t>
            </w:r>
          </w:p>
        </w:tc>
        <w:tc>
          <w:tcPr>
            <w:tcW w:w="1881" w:type="dxa"/>
          </w:tcPr>
          <w:p w14:paraId="0FD22D6C">
            <w:pPr>
              <w:keepNext w:val="0"/>
              <w:keepLines w:val="0"/>
              <w:pageBreakBefore w:val="0"/>
              <w:widowControl/>
              <w:kinsoku/>
              <w:wordWrap/>
              <w:overflowPunct/>
              <w:topLinePunct w:val="0"/>
              <w:autoSpaceDE/>
              <w:autoSpaceDN/>
              <w:bidi w:val="0"/>
              <w:adjustRightInd/>
              <w:snapToGrid/>
              <w:spacing w:after="0" w:line="400" w:lineRule="exact"/>
              <w:textAlignment w:val="auto"/>
            </w:pPr>
            <w:r>
              <w:rPr>
                <w:rFonts w:ascii="Times New Roman" w:hAnsi="Times New Roman" w:eastAsia="宋体"/>
                <w:b w:val="0"/>
                <w:sz w:val="21"/>
              </w:rPr>
              <w:t>/api/admin/analytics</w:t>
            </w:r>
          </w:p>
        </w:tc>
        <w:tc>
          <w:tcPr>
            <w:tcW w:w="1881" w:type="dxa"/>
          </w:tcPr>
          <w:p w14:paraId="4D9A88CE">
            <w:pPr>
              <w:keepNext w:val="0"/>
              <w:keepLines w:val="0"/>
              <w:pageBreakBefore w:val="0"/>
              <w:widowControl/>
              <w:kinsoku/>
              <w:wordWrap/>
              <w:overflowPunct/>
              <w:topLinePunct w:val="0"/>
              <w:autoSpaceDE/>
              <w:autoSpaceDN/>
              <w:bidi w:val="0"/>
              <w:adjustRightInd/>
              <w:snapToGrid/>
              <w:spacing w:after="0" w:line="400" w:lineRule="exact"/>
              <w:textAlignment w:val="auto"/>
            </w:pPr>
            <w:r>
              <w:rPr>
                <w:rFonts w:ascii="Times New Roman" w:hAnsi="Times New Roman" w:eastAsia="宋体"/>
                <w:b w:val="0"/>
                <w:sz w:val="21"/>
              </w:rPr>
              <w:t>获取统计数据</w:t>
            </w:r>
          </w:p>
        </w:tc>
        <w:tc>
          <w:tcPr>
            <w:tcW w:w="1881" w:type="dxa"/>
          </w:tcPr>
          <w:p w14:paraId="2652C390">
            <w:pPr>
              <w:keepNext w:val="0"/>
              <w:keepLines w:val="0"/>
              <w:pageBreakBefore w:val="0"/>
              <w:widowControl/>
              <w:kinsoku/>
              <w:wordWrap/>
              <w:overflowPunct/>
              <w:topLinePunct w:val="0"/>
              <w:autoSpaceDE/>
              <w:autoSpaceDN/>
              <w:bidi w:val="0"/>
              <w:adjustRightInd/>
              <w:snapToGrid/>
              <w:spacing w:after="0" w:line="400" w:lineRule="exact"/>
              <w:textAlignment w:val="auto"/>
            </w:pPr>
            <w:r>
              <w:rPr>
                <w:rFonts w:ascii="Times New Roman" w:hAnsi="Times New Roman" w:eastAsia="宋体"/>
                <w:b w:val="0"/>
                <w:sz w:val="21"/>
              </w:rPr>
              <w:t>管理员</w:t>
            </w:r>
          </w:p>
        </w:tc>
      </w:tr>
    </w:tbl>
    <w:p w14:paraId="22D297C6">
      <w:pPr>
        <w:keepNext w:val="0"/>
        <w:keepLines w:val="0"/>
        <w:pageBreakBefore w:val="0"/>
        <w:widowControl/>
        <w:kinsoku/>
        <w:wordWrap/>
        <w:overflowPunct/>
        <w:topLinePunct w:val="0"/>
        <w:autoSpaceDE/>
        <w:autoSpaceDN/>
        <w:bidi w:val="0"/>
        <w:adjustRightInd/>
        <w:snapToGrid/>
        <w:spacing w:line="400" w:lineRule="exact"/>
        <w:textAlignment w:val="auto"/>
      </w:pPr>
    </w:p>
    <w:p w14:paraId="5D7446C0">
      <w:pPr>
        <w:keepNext w:val="0"/>
        <w:keepLines w:val="0"/>
        <w:pageBreakBefore w:val="0"/>
        <w:widowControl/>
        <w:kinsoku/>
        <w:wordWrap/>
        <w:overflowPunct/>
        <w:topLinePunct w:val="0"/>
        <w:autoSpaceDE/>
        <w:autoSpaceDN/>
        <w:bidi w:val="0"/>
        <w:adjustRightInd/>
        <w:snapToGrid/>
        <w:spacing w:line="400" w:lineRule="exact"/>
        <w:ind w:left="283"/>
        <w:textAlignment w:val="auto"/>
      </w:pPr>
      <w:r>
        <w:rPr>
          <w:rFonts w:ascii="Times New Roman" w:hAnsi="Times New Roman" w:eastAsia="宋体"/>
          <w:b w:val="0"/>
          <w:i/>
          <w:color w:val="646464"/>
          <w:sz w:val="21"/>
        </w:rPr>
        <w:t>🤖 AI辅助：生成初始RESTful API接口清单与路径命名规范，人工根据项目业务需求调整接口划分、权限设计与响应结构，补充本地存储模拟实现方案。</w:t>
      </w:r>
    </w:p>
    <w:p w14:paraId="7CCAFB51">
      <w:pPr>
        <w:keepNext w:val="0"/>
        <w:keepLines w:val="0"/>
        <w:pageBreakBefore w:val="0"/>
        <w:widowControl/>
        <w:kinsoku/>
        <w:wordWrap/>
        <w:overflowPunct/>
        <w:topLinePunct w:val="0"/>
        <w:autoSpaceDE/>
        <w:autoSpaceDN/>
        <w:bidi w:val="0"/>
        <w:adjustRightInd/>
        <w:snapToGrid/>
        <w:spacing w:before="120" w:after="60" w:line="400" w:lineRule="exact"/>
        <w:textAlignment w:val="auto"/>
      </w:pPr>
      <w:r>
        <w:rPr>
          <w:rFonts w:ascii="Times New Roman" w:hAnsi="Times New Roman" w:eastAsia="黑体"/>
          <w:b/>
          <w:sz w:val="28"/>
        </w:rPr>
        <w:t>接口规范</w:t>
      </w:r>
    </w:p>
    <w:p w14:paraId="6E379085">
      <w:pPr>
        <w:keepNext w:val="0"/>
        <w:keepLines w:val="0"/>
        <w:pageBreakBefore w:val="0"/>
        <w:widowControl/>
        <w:kinsoku/>
        <w:wordWrap/>
        <w:overflowPunct/>
        <w:topLinePunct w:val="0"/>
        <w:autoSpaceDE/>
        <w:autoSpaceDN/>
        <w:bidi w:val="0"/>
        <w:adjustRightInd/>
        <w:snapToGrid/>
        <w:spacing w:line="400" w:lineRule="exact"/>
        <w:ind w:left="283"/>
        <w:textAlignment w:val="auto"/>
      </w:pPr>
      <w:r>
        <w:rPr>
          <w:rFonts w:ascii="Times New Roman" w:hAnsi="Times New Roman" w:eastAsia="宋体"/>
          <w:b w:val="0"/>
          <w:sz w:val="24"/>
        </w:rPr>
        <w:t>- 通信协议：HTTP/HTTPS</w:t>
      </w:r>
    </w:p>
    <w:p w14:paraId="751F5A6E">
      <w:pPr>
        <w:keepNext w:val="0"/>
        <w:keepLines w:val="0"/>
        <w:pageBreakBefore w:val="0"/>
        <w:widowControl/>
        <w:kinsoku/>
        <w:wordWrap/>
        <w:overflowPunct/>
        <w:topLinePunct w:val="0"/>
        <w:autoSpaceDE/>
        <w:autoSpaceDN/>
        <w:bidi w:val="0"/>
        <w:adjustRightInd/>
        <w:snapToGrid/>
        <w:spacing w:line="400" w:lineRule="exact"/>
        <w:ind w:left="283"/>
        <w:textAlignment w:val="auto"/>
      </w:pPr>
      <w:r>
        <w:rPr>
          <w:rFonts w:ascii="Times New Roman" w:hAnsi="Times New Roman" w:eastAsia="宋体"/>
          <w:b w:val="0"/>
          <w:sz w:val="24"/>
        </w:rPr>
        <w:t>- 数据格式：请求与响应均采用JSON格式</w:t>
      </w:r>
    </w:p>
    <w:p w14:paraId="4F603859">
      <w:pPr>
        <w:keepNext w:val="0"/>
        <w:keepLines w:val="0"/>
        <w:pageBreakBefore w:val="0"/>
        <w:widowControl/>
        <w:kinsoku/>
        <w:wordWrap/>
        <w:overflowPunct/>
        <w:topLinePunct w:val="0"/>
        <w:autoSpaceDE/>
        <w:autoSpaceDN/>
        <w:bidi w:val="0"/>
        <w:adjustRightInd/>
        <w:snapToGrid/>
        <w:spacing w:line="400" w:lineRule="exact"/>
        <w:ind w:left="283"/>
        <w:textAlignment w:val="auto"/>
      </w:pPr>
      <w:r>
        <w:rPr>
          <w:rFonts w:ascii="Times New Roman" w:hAnsi="Times New Roman" w:eastAsia="宋体"/>
          <w:b w:val="0"/>
          <w:sz w:val="24"/>
        </w:rPr>
        <w:t>- 认证方式：基于JWT的Bearer Token，请求头携带Authorization字段</w:t>
      </w:r>
    </w:p>
    <w:p w14:paraId="412EACFD">
      <w:pPr>
        <w:keepNext w:val="0"/>
        <w:keepLines w:val="0"/>
        <w:pageBreakBefore w:val="0"/>
        <w:widowControl/>
        <w:kinsoku/>
        <w:wordWrap/>
        <w:overflowPunct/>
        <w:topLinePunct w:val="0"/>
        <w:autoSpaceDE/>
        <w:autoSpaceDN/>
        <w:bidi w:val="0"/>
        <w:adjustRightInd/>
        <w:snapToGrid/>
        <w:spacing w:line="400" w:lineRule="exact"/>
        <w:ind w:left="283"/>
        <w:textAlignment w:val="auto"/>
      </w:pPr>
      <w:r>
        <w:rPr>
          <w:rFonts w:ascii="Times New Roman" w:hAnsi="Times New Roman" w:eastAsia="宋体"/>
          <w:b w:val="0"/>
          <w:sz w:val="24"/>
        </w:rPr>
        <w:t>- 统一响应结构：{code: 状态码, message: 提示信息, data: 响应数据}</w:t>
      </w:r>
    </w:p>
    <w:p w14:paraId="4C30CDB3">
      <w:pPr>
        <w:keepNext w:val="0"/>
        <w:keepLines w:val="0"/>
        <w:pageBreakBefore w:val="0"/>
        <w:widowControl/>
        <w:kinsoku/>
        <w:wordWrap/>
        <w:overflowPunct/>
        <w:topLinePunct w:val="0"/>
        <w:autoSpaceDE/>
        <w:autoSpaceDN/>
        <w:bidi w:val="0"/>
        <w:adjustRightInd/>
        <w:snapToGrid/>
        <w:spacing w:line="400" w:lineRule="exact"/>
        <w:textAlignment w:val="auto"/>
      </w:pPr>
    </w:p>
    <w:p w14:paraId="1FDFA84D">
      <w:pPr>
        <w:keepNext w:val="0"/>
        <w:keepLines w:val="0"/>
        <w:pageBreakBefore w:val="0"/>
        <w:widowControl/>
        <w:kinsoku/>
        <w:wordWrap/>
        <w:overflowPunct/>
        <w:topLinePunct w:val="0"/>
        <w:autoSpaceDE/>
        <w:autoSpaceDN/>
        <w:bidi w:val="0"/>
        <w:adjustRightInd/>
        <w:snapToGrid/>
        <w:spacing w:before="360" w:after="240" w:line="400" w:lineRule="exact"/>
        <w:jc w:val="center"/>
        <w:textAlignment w:val="auto"/>
      </w:pPr>
      <w:r>
        <w:rPr>
          <w:rFonts w:ascii="Times New Roman" w:hAnsi="Times New Roman" w:eastAsia="黑体"/>
          <w:b/>
          <w:sz w:val="32"/>
        </w:rPr>
        <w:t>第5章 数据结构设计</w:t>
      </w:r>
    </w:p>
    <w:p w14:paraId="56C45F1F">
      <w:pPr>
        <w:keepNext w:val="0"/>
        <w:keepLines w:val="0"/>
        <w:pageBreakBefore w:val="0"/>
        <w:widowControl/>
        <w:kinsoku/>
        <w:wordWrap/>
        <w:overflowPunct/>
        <w:topLinePunct w:val="0"/>
        <w:autoSpaceDE/>
        <w:autoSpaceDN/>
        <w:bidi w:val="0"/>
        <w:adjustRightInd/>
        <w:snapToGrid/>
        <w:spacing w:before="240" w:after="120" w:line="400" w:lineRule="exact"/>
        <w:textAlignment w:val="auto"/>
      </w:pPr>
      <w:r>
        <w:rPr>
          <w:rFonts w:ascii="Times New Roman" w:hAnsi="Times New Roman" w:eastAsia="黑体"/>
          <w:b/>
          <w:sz w:val="30"/>
        </w:rPr>
        <w:t>5.1 核心数据实体</w:t>
      </w:r>
    </w:p>
    <w:p w14:paraId="59A178C7">
      <w:pPr>
        <w:keepNext w:val="0"/>
        <w:keepLines w:val="0"/>
        <w:pageBreakBefore w:val="0"/>
        <w:widowControl/>
        <w:kinsoku/>
        <w:wordWrap/>
        <w:overflowPunct/>
        <w:topLinePunct w:val="0"/>
        <w:autoSpaceDE/>
        <w:autoSpaceDN/>
        <w:bidi w:val="0"/>
        <w:adjustRightInd/>
        <w:snapToGrid/>
        <w:spacing w:line="400" w:lineRule="exact"/>
        <w:ind w:firstLine="420"/>
        <w:jc w:val="both"/>
        <w:textAlignment w:val="auto"/>
      </w:pPr>
      <w:r>
        <w:rPr>
          <w:rFonts w:ascii="Times New Roman" w:hAnsi="Times New Roman" w:eastAsia="宋体"/>
          <w:b w:val="0"/>
          <w:sz w:val="24"/>
        </w:rPr>
        <w:t>系统围绕五大核心实体构建数据模型，现阶段以JSON结构存储于localStorage，后续可直接映射为数据库表。</w:t>
      </w:r>
    </w:p>
    <w:p w14:paraId="5AA69CED">
      <w:pPr>
        <w:keepNext w:val="0"/>
        <w:keepLines w:val="0"/>
        <w:pageBreakBefore w:val="0"/>
        <w:widowControl/>
        <w:kinsoku/>
        <w:wordWrap/>
        <w:overflowPunct/>
        <w:topLinePunct w:val="0"/>
        <w:autoSpaceDE/>
        <w:autoSpaceDN/>
        <w:bidi w:val="0"/>
        <w:adjustRightInd/>
        <w:snapToGrid/>
        <w:spacing w:before="120" w:after="60" w:line="400" w:lineRule="exact"/>
        <w:textAlignment w:val="auto"/>
      </w:pPr>
      <w:r>
        <w:rPr>
          <w:rFonts w:ascii="Times New Roman" w:hAnsi="Times New Roman" w:eastAsia="黑体"/>
          <w:b/>
          <w:sz w:val="28"/>
        </w:rPr>
        <w:t>5.1.1 用户实体（User）</w:t>
      </w:r>
    </w:p>
    <w:p w14:paraId="2817540F">
      <w:pPr>
        <w:keepNext w:val="0"/>
        <w:keepLines w:val="0"/>
        <w:pageBreakBefore w:val="0"/>
        <w:widowControl/>
        <w:kinsoku/>
        <w:wordWrap/>
        <w:overflowPunct/>
        <w:topLinePunct w:val="0"/>
        <w:autoSpaceDE/>
        <w:autoSpaceDN/>
        <w:bidi w:val="0"/>
        <w:adjustRightInd/>
        <w:snapToGrid/>
        <w:spacing w:line="400" w:lineRule="exact"/>
        <w:ind w:firstLine="420"/>
        <w:jc w:val="both"/>
        <w:textAlignment w:val="auto"/>
      </w:pPr>
      <w:r>
        <w:rPr>
          <w:rFonts w:ascii="Times New Roman" w:hAnsi="Times New Roman" w:eastAsia="宋体"/>
          <w:b w:val="0"/>
          <w:sz w:val="24"/>
        </w:rPr>
        <w:t>存储用户身份、角色、进度等信息，核心字段：</w:t>
      </w:r>
    </w:p>
    <w:p w14:paraId="6936EA42">
      <w:pPr>
        <w:keepNext w:val="0"/>
        <w:keepLines w:val="0"/>
        <w:pageBreakBefore w:val="0"/>
        <w:widowControl/>
        <w:kinsoku/>
        <w:wordWrap/>
        <w:overflowPunct/>
        <w:topLinePunct w:val="0"/>
        <w:autoSpaceDE/>
        <w:autoSpaceDN/>
        <w:bidi w:val="0"/>
        <w:adjustRightInd/>
        <w:snapToGrid/>
        <w:spacing w:line="400" w:lineRule="exact"/>
        <w:ind w:left="283"/>
        <w:textAlignment w:val="auto"/>
      </w:pPr>
      <w:r>
        <w:rPr>
          <w:rFonts w:ascii="Times New Roman" w:hAnsi="Times New Roman" w:eastAsia="宋体"/>
          <w:b w:val="0"/>
          <w:sz w:val="24"/>
        </w:rPr>
        <w:t>- 用户ID、用户名、密码哈希、角色（访客/鉴赏家/管理员）</w:t>
      </w:r>
    </w:p>
    <w:p w14:paraId="594CBAE4">
      <w:pPr>
        <w:keepNext w:val="0"/>
        <w:keepLines w:val="0"/>
        <w:pageBreakBefore w:val="0"/>
        <w:widowControl/>
        <w:kinsoku/>
        <w:wordWrap/>
        <w:overflowPunct/>
        <w:topLinePunct w:val="0"/>
        <w:autoSpaceDE/>
        <w:autoSpaceDN/>
        <w:bidi w:val="0"/>
        <w:adjustRightInd/>
        <w:snapToGrid/>
        <w:spacing w:line="400" w:lineRule="exact"/>
        <w:ind w:left="283"/>
        <w:textAlignment w:val="auto"/>
      </w:pPr>
      <w:r>
        <w:rPr>
          <w:rFonts w:ascii="Times New Roman" w:hAnsi="Times New Roman" w:eastAsia="宋体"/>
          <w:b w:val="0"/>
          <w:sz w:val="24"/>
        </w:rPr>
        <w:t>- 头像、个人简介、创建时间、最后登录时间</w:t>
      </w:r>
    </w:p>
    <w:p w14:paraId="08CE1182">
      <w:pPr>
        <w:keepNext w:val="0"/>
        <w:keepLines w:val="0"/>
        <w:pageBreakBefore w:val="0"/>
        <w:widowControl/>
        <w:kinsoku/>
        <w:wordWrap/>
        <w:overflowPunct/>
        <w:topLinePunct w:val="0"/>
        <w:autoSpaceDE/>
        <w:autoSpaceDN/>
        <w:bidi w:val="0"/>
        <w:adjustRightInd/>
        <w:snapToGrid/>
        <w:spacing w:line="400" w:lineRule="exact"/>
        <w:ind w:left="283"/>
        <w:textAlignment w:val="auto"/>
      </w:pPr>
      <w:r>
        <w:rPr>
          <w:rFonts w:ascii="Times New Roman" w:hAnsi="Times New Roman" w:eastAsia="宋体"/>
          <w:b w:val="0"/>
          <w:sz w:val="24"/>
        </w:rPr>
        <w:t>- 参观进度、成就解锁记录、收藏列表</w:t>
      </w:r>
    </w:p>
    <w:p w14:paraId="12C44200">
      <w:pPr>
        <w:keepNext w:val="0"/>
        <w:keepLines w:val="0"/>
        <w:pageBreakBefore w:val="0"/>
        <w:widowControl/>
        <w:kinsoku/>
        <w:wordWrap/>
        <w:overflowPunct/>
        <w:topLinePunct w:val="0"/>
        <w:autoSpaceDE/>
        <w:autoSpaceDN/>
        <w:bidi w:val="0"/>
        <w:adjustRightInd/>
        <w:snapToGrid/>
        <w:spacing w:before="120" w:after="60" w:line="400" w:lineRule="exact"/>
        <w:textAlignment w:val="auto"/>
      </w:pPr>
      <w:r>
        <w:rPr>
          <w:rFonts w:ascii="Times New Roman" w:hAnsi="Times New Roman" w:eastAsia="黑体"/>
          <w:b/>
          <w:sz w:val="28"/>
        </w:rPr>
        <w:t>5.1.2 作品实体（Work）</w:t>
      </w:r>
    </w:p>
    <w:p w14:paraId="5371C1CB">
      <w:pPr>
        <w:keepNext w:val="0"/>
        <w:keepLines w:val="0"/>
        <w:pageBreakBefore w:val="0"/>
        <w:widowControl/>
        <w:kinsoku/>
        <w:wordWrap/>
        <w:overflowPunct/>
        <w:topLinePunct w:val="0"/>
        <w:autoSpaceDE/>
        <w:autoSpaceDN/>
        <w:bidi w:val="0"/>
        <w:adjustRightInd/>
        <w:snapToGrid/>
        <w:spacing w:line="400" w:lineRule="exact"/>
        <w:ind w:firstLine="420"/>
        <w:jc w:val="both"/>
        <w:textAlignment w:val="auto"/>
      </w:pPr>
      <w:r>
        <w:rPr>
          <w:rFonts w:ascii="Times New Roman" w:hAnsi="Times New Roman" w:eastAsia="宋体"/>
          <w:b w:val="0"/>
          <w:sz w:val="24"/>
        </w:rPr>
        <w:t>存储展品的完整元数据，核心字段：</w:t>
      </w:r>
    </w:p>
    <w:p w14:paraId="4612DFF9">
      <w:pPr>
        <w:keepNext w:val="0"/>
        <w:keepLines w:val="0"/>
        <w:pageBreakBefore w:val="0"/>
        <w:widowControl/>
        <w:kinsoku/>
        <w:wordWrap/>
        <w:overflowPunct/>
        <w:topLinePunct w:val="0"/>
        <w:autoSpaceDE/>
        <w:autoSpaceDN/>
        <w:bidi w:val="0"/>
        <w:adjustRightInd/>
        <w:snapToGrid/>
        <w:spacing w:line="400" w:lineRule="exact"/>
        <w:ind w:left="283"/>
        <w:textAlignment w:val="auto"/>
      </w:pPr>
      <w:r>
        <w:rPr>
          <w:rFonts w:ascii="Times New Roman" w:hAnsi="Times New Roman" w:eastAsia="宋体"/>
          <w:b w:val="0"/>
          <w:sz w:val="24"/>
        </w:rPr>
        <w:t>- 作品ID、标题、描述、封面地址、作品文件地址</w:t>
      </w:r>
    </w:p>
    <w:p w14:paraId="422E46CA">
      <w:pPr>
        <w:keepNext w:val="0"/>
        <w:keepLines w:val="0"/>
        <w:pageBreakBefore w:val="0"/>
        <w:widowControl/>
        <w:kinsoku/>
        <w:wordWrap/>
        <w:overflowPunct/>
        <w:topLinePunct w:val="0"/>
        <w:autoSpaceDE/>
        <w:autoSpaceDN/>
        <w:bidi w:val="0"/>
        <w:adjustRightInd/>
        <w:snapToGrid/>
        <w:spacing w:line="400" w:lineRule="exact"/>
        <w:ind w:left="283"/>
        <w:textAlignment w:val="auto"/>
      </w:pPr>
      <w:r>
        <w:rPr>
          <w:rFonts w:ascii="Times New Roman" w:hAnsi="Times New Roman" w:eastAsia="宋体"/>
          <w:b w:val="0"/>
          <w:sz w:val="24"/>
        </w:rPr>
        <w:t>- 文件类型（图片/视频/3D模型）、作品标签、技术栈</w:t>
      </w:r>
    </w:p>
    <w:p w14:paraId="44303EA3">
      <w:pPr>
        <w:keepNext w:val="0"/>
        <w:keepLines w:val="0"/>
        <w:pageBreakBefore w:val="0"/>
        <w:widowControl/>
        <w:kinsoku/>
        <w:wordWrap/>
        <w:overflowPunct/>
        <w:topLinePunct w:val="0"/>
        <w:autoSpaceDE/>
        <w:autoSpaceDN/>
        <w:bidi w:val="0"/>
        <w:adjustRightInd/>
        <w:snapToGrid/>
        <w:spacing w:line="400" w:lineRule="exact"/>
        <w:ind w:left="283"/>
        <w:textAlignment w:val="auto"/>
      </w:pPr>
      <w:r>
        <w:rPr>
          <w:rFonts w:ascii="Times New Roman" w:hAnsi="Times New Roman" w:eastAsia="宋体"/>
          <w:b w:val="0"/>
          <w:sz w:val="24"/>
        </w:rPr>
        <w:t>- 所属展厅、展示位置、排序号、上下架状态</w:t>
      </w:r>
    </w:p>
    <w:p w14:paraId="46EC6DAE">
      <w:pPr>
        <w:keepNext w:val="0"/>
        <w:keepLines w:val="0"/>
        <w:pageBreakBefore w:val="0"/>
        <w:widowControl/>
        <w:kinsoku/>
        <w:wordWrap/>
        <w:overflowPunct/>
        <w:topLinePunct w:val="0"/>
        <w:autoSpaceDE/>
        <w:autoSpaceDN/>
        <w:bidi w:val="0"/>
        <w:adjustRightInd/>
        <w:snapToGrid/>
        <w:spacing w:line="400" w:lineRule="exact"/>
        <w:ind w:left="283"/>
        <w:textAlignment w:val="auto"/>
      </w:pPr>
      <w:r>
        <w:rPr>
          <w:rFonts w:ascii="Times New Roman" w:hAnsi="Times New Roman" w:eastAsia="宋体"/>
          <w:b w:val="0"/>
          <w:sz w:val="24"/>
        </w:rPr>
        <w:t>- 浏览量、点赞数、收藏数、作者ID</w:t>
      </w:r>
    </w:p>
    <w:p w14:paraId="1BA2C224">
      <w:pPr>
        <w:keepNext w:val="0"/>
        <w:keepLines w:val="0"/>
        <w:pageBreakBefore w:val="0"/>
        <w:widowControl/>
        <w:kinsoku/>
        <w:wordWrap/>
        <w:overflowPunct/>
        <w:topLinePunct w:val="0"/>
        <w:autoSpaceDE/>
        <w:autoSpaceDN/>
        <w:bidi w:val="0"/>
        <w:adjustRightInd/>
        <w:snapToGrid/>
        <w:spacing w:line="400" w:lineRule="exact"/>
        <w:ind w:left="283"/>
        <w:textAlignment w:val="auto"/>
      </w:pPr>
      <w:r>
        <w:rPr>
          <w:rFonts w:ascii="Times New Roman" w:hAnsi="Times New Roman" w:eastAsia="宋体"/>
          <w:b w:val="0"/>
          <w:sz w:val="24"/>
        </w:rPr>
        <w:t>- 创建时间、更新时间</w:t>
      </w:r>
    </w:p>
    <w:p w14:paraId="4990BDBF">
      <w:pPr>
        <w:keepNext w:val="0"/>
        <w:keepLines w:val="0"/>
        <w:pageBreakBefore w:val="0"/>
        <w:widowControl/>
        <w:kinsoku/>
        <w:wordWrap/>
        <w:overflowPunct/>
        <w:topLinePunct w:val="0"/>
        <w:autoSpaceDE/>
        <w:autoSpaceDN/>
        <w:bidi w:val="0"/>
        <w:adjustRightInd/>
        <w:snapToGrid/>
        <w:spacing w:before="120" w:after="60" w:line="400" w:lineRule="exact"/>
        <w:textAlignment w:val="auto"/>
      </w:pPr>
      <w:r>
        <w:rPr>
          <w:rFonts w:ascii="Times New Roman" w:hAnsi="Times New Roman" w:eastAsia="黑体"/>
          <w:b/>
          <w:sz w:val="28"/>
        </w:rPr>
        <w:t>5.1.3 成就实体（Achievement）</w:t>
      </w:r>
    </w:p>
    <w:p w14:paraId="20936A83">
      <w:pPr>
        <w:keepNext w:val="0"/>
        <w:keepLines w:val="0"/>
        <w:pageBreakBefore w:val="0"/>
        <w:widowControl/>
        <w:kinsoku/>
        <w:wordWrap/>
        <w:overflowPunct/>
        <w:topLinePunct w:val="0"/>
        <w:autoSpaceDE/>
        <w:autoSpaceDN/>
        <w:bidi w:val="0"/>
        <w:adjustRightInd/>
        <w:snapToGrid/>
        <w:spacing w:line="400" w:lineRule="exact"/>
        <w:ind w:firstLine="420"/>
        <w:jc w:val="both"/>
        <w:textAlignment w:val="auto"/>
      </w:pPr>
      <w:r>
        <w:rPr>
          <w:rFonts w:ascii="Times New Roman" w:hAnsi="Times New Roman" w:eastAsia="宋体"/>
          <w:b w:val="0"/>
          <w:sz w:val="24"/>
        </w:rPr>
        <w:t>存储成就规则与配置，核心字段：</w:t>
      </w:r>
    </w:p>
    <w:p w14:paraId="467892F2">
      <w:pPr>
        <w:keepNext w:val="0"/>
        <w:keepLines w:val="0"/>
        <w:pageBreakBefore w:val="0"/>
        <w:widowControl/>
        <w:kinsoku/>
        <w:wordWrap/>
        <w:overflowPunct/>
        <w:topLinePunct w:val="0"/>
        <w:autoSpaceDE/>
        <w:autoSpaceDN/>
        <w:bidi w:val="0"/>
        <w:adjustRightInd/>
        <w:snapToGrid/>
        <w:spacing w:line="400" w:lineRule="exact"/>
        <w:ind w:left="283"/>
        <w:textAlignment w:val="auto"/>
      </w:pPr>
      <w:r>
        <w:rPr>
          <w:rFonts w:ascii="Times New Roman" w:hAnsi="Times New Roman" w:eastAsia="宋体"/>
          <w:b w:val="0"/>
          <w:sz w:val="24"/>
        </w:rPr>
        <w:t>- 成就ID、名称、描述、图标、稀有度（普通/稀有/史诗/传说）</w:t>
      </w:r>
    </w:p>
    <w:p w14:paraId="23550425">
      <w:pPr>
        <w:keepNext w:val="0"/>
        <w:keepLines w:val="0"/>
        <w:pageBreakBefore w:val="0"/>
        <w:widowControl/>
        <w:kinsoku/>
        <w:wordWrap/>
        <w:overflowPunct/>
        <w:topLinePunct w:val="0"/>
        <w:autoSpaceDE/>
        <w:autoSpaceDN/>
        <w:bidi w:val="0"/>
        <w:adjustRightInd/>
        <w:snapToGrid/>
        <w:spacing w:line="400" w:lineRule="exact"/>
        <w:ind w:left="283"/>
        <w:textAlignment w:val="auto"/>
      </w:pPr>
      <w:r>
        <w:rPr>
          <w:rFonts w:ascii="Times New Roman" w:hAnsi="Times New Roman" w:eastAsia="宋体"/>
          <w:b w:val="0"/>
          <w:sz w:val="24"/>
        </w:rPr>
        <w:t>- 分类（探索/互动/收集/速度/特殊）</w:t>
      </w:r>
    </w:p>
    <w:p w14:paraId="7D58EBA2">
      <w:pPr>
        <w:keepNext w:val="0"/>
        <w:keepLines w:val="0"/>
        <w:pageBreakBefore w:val="0"/>
        <w:widowControl/>
        <w:kinsoku/>
        <w:wordWrap/>
        <w:overflowPunct/>
        <w:topLinePunct w:val="0"/>
        <w:autoSpaceDE/>
        <w:autoSpaceDN/>
        <w:bidi w:val="0"/>
        <w:adjustRightInd/>
        <w:snapToGrid/>
        <w:spacing w:line="400" w:lineRule="exact"/>
        <w:ind w:left="283"/>
        <w:textAlignment w:val="auto"/>
      </w:pPr>
      <w:r>
        <w:rPr>
          <w:rFonts w:ascii="Times New Roman" w:hAnsi="Times New Roman" w:eastAsia="宋体"/>
          <w:b w:val="0"/>
          <w:sz w:val="24"/>
        </w:rPr>
        <w:t>- 解锁条件（结构化JSON，包含类型、阈值）</w:t>
      </w:r>
    </w:p>
    <w:p w14:paraId="0DCC8BA1">
      <w:pPr>
        <w:keepNext w:val="0"/>
        <w:keepLines w:val="0"/>
        <w:pageBreakBefore w:val="0"/>
        <w:widowControl/>
        <w:kinsoku/>
        <w:wordWrap/>
        <w:overflowPunct/>
        <w:topLinePunct w:val="0"/>
        <w:autoSpaceDE/>
        <w:autoSpaceDN/>
        <w:bidi w:val="0"/>
        <w:adjustRightInd/>
        <w:snapToGrid/>
        <w:spacing w:line="400" w:lineRule="exact"/>
        <w:ind w:left="283"/>
        <w:textAlignment w:val="auto"/>
      </w:pPr>
      <w:r>
        <w:rPr>
          <w:rFonts w:ascii="Times New Roman" w:hAnsi="Times New Roman" w:eastAsia="宋体"/>
          <w:b w:val="0"/>
          <w:sz w:val="24"/>
        </w:rPr>
        <w:t>- 启用状态、排序号、创建时间</w:t>
      </w:r>
    </w:p>
    <w:p w14:paraId="705EFDFF">
      <w:pPr>
        <w:keepNext w:val="0"/>
        <w:keepLines w:val="0"/>
        <w:pageBreakBefore w:val="0"/>
        <w:widowControl/>
        <w:kinsoku/>
        <w:wordWrap/>
        <w:overflowPunct/>
        <w:topLinePunct w:val="0"/>
        <w:autoSpaceDE/>
        <w:autoSpaceDN/>
        <w:bidi w:val="0"/>
        <w:adjustRightInd/>
        <w:snapToGrid/>
        <w:spacing w:before="120" w:after="60" w:line="400" w:lineRule="exact"/>
        <w:textAlignment w:val="auto"/>
      </w:pPr>
      <w:r>
        <w:rPr>
          <w:rFonts w:ascii="Times New Roman" w:hAnsi="Times New Roman" w:eastAsia="黑体"/>
          <w:b/>
          <w:sz w:val="28"/>
        </w:rPr>
        <w:t>5.1.4 展厅实体（Gallery）</w:t>
      </w:r>
    </w:p>
    <w:p w14:paraId="1D5FE62A">
      <w:pPr>
        <w:keepNext w:val="0"/>
        <w:keepLines w:val="0"/>
        <w:pageBreakBefore w:val="0"/>
        <w:widowControl/>
        <w:kinsoku/>
        <w:wordWrap/>
        <w:overflowPunct/>
        <w:topLinePunct w:val="0"/>
        <w:autoSpaceDE/>
        <w:autoSpaceDN/>
        <w:bidi w:val="0"/>
        <w:adjustRightInd/>
        <w:snapToGrid/>
        <w:spacing w:line="400" w:lineRule="exact"/>
        <w:ind w:firstLine="420"/>
        <w:jc w:val="both"/>
        <w:textAlignment w:val="auto"/>
      </w:pPr>
      <w:r>
        <w:rPr>
          <w:rFonts w:ascii="Times New Roman" w:hAnsi="Times New Roman" w:eastAsia="宋体"/>
          <w:b w:val="0"/>
          <w:sz w:val="24"/>
        </w:rPr>
        <w:t>存储展厅基础信息与配置，核心字段：</w:t>
      </w:r>
    </w:p>
    <w:p w14:paraId="5416E83E">
      <w:pPr>
        <w:keepNext w:val="0"/>
        <w:keepLines w:val="0"/>
        <w:pageBreakBefore w:val="0"/>
        <w:widowControl/>
        <w:kinsoku/>
        <w:wordWrap/>
        <w:overflowPunct/>
        <w:topLinePunct w:val="0"/>
        <w:autoSpaceDE/>
        <w:autoSpaceDN/>
        <w:bidi w:val="0"/>
        <w:adjustRightInd/>
        <w:snapToGrid/>
        <w:spacing w:line="400" w:lineRule="exact"/>
        <w:ind w:left="283"/>
        <w:textAlignment w:val="auto"/>
      </w:pPr>
      <w:r>
        <w:rPr>
          <w:rFonts w:ascii="Times New Roman" w:hAnsi="Times New Roman" w:eastAsia="宋体"/>
          <w:b w:val="0"/>
          <w:sz w:val="24"/>
        </w:rPr>
        <w:t>- 展厅ID、门牌号、展厅名称、分类主题</w:t>
      </w:r>
    </w:p>
    <w:p w14:paraId="110100AD">
      <w:pPr>
        <w:keepNext w:val="0"/>
        <w:keepLines w:val="0"/>
        <w:pageBreakBefore w:val="0"/>
        <w:widowControl/>
        <w:kinsoku/>
        <w:wordWrap/>
        <w:overflowPunct/>
        <w:topLinePunct w:val="0"/>
        <w:autoSpaceDE/>
        <w:autoSpaceDN/>
        <w:bidi w:val="0"/>
        <w:adjustRightInd/>
        <w:snapToGrid/>
        <w:spacing w:line="400" w:lineRule="exact"/>
        <w:ind w:left="283"/>
        <w:textAlignment w:val="auto"/>
      </w:pPr>
      <w:r>
        <w:rPr>
          <w:rFonts w:ascii="Times New Roman" w:hAnsi="Times New Roman" w:eastAsia="宋体"/>
          <w:b w:val="0"/>
          <w:sz w:val="24"/>
        </w:rPr>
        <w:t>- 开放状态、展厅简介、排序号</w:t>
      </w:r>
    </w:p>
    <w:p w14:paraId="1AAB03E0">
      <w:pPr>
        <w:keepNext w:val="0"/>
        <w:keepLines w:val="0"/>
        <w:pageBreakBefore w:val="0"/>
        <w:widowControl/>
        <w:kinsoku/>
        <w:wordWrap/>
        <w:overflowPunct/>
        <w:topLinePunct w:val="0"/>
        <w:autoSpaceDE/>
        <w:autoSpaceDN/>
        <w:bidi w:val="0"/>
        <w:adjustRightInd/>
        <w:snapToGrid/>
        <w:spacing w:line="400" w:lineRule="exact"/>
        <w:ind w:left="283"/>
        <w:textAlignment w:val="auto"/>
      </w:pPr>
      <w:r>
        <w:rPr>
          <w:rFonts w:ascii="Times New Roman" w:hAnsi="Times New Roman" w:eastAsia="宋体"/>
          <w:b w:val="0"/>
          <w:sz w:val="24"/>
        </w:rPr>
        <w:t>- 展品数量、背景音效、灯光配置</w:t>
      </w:r>
    </w:p>
    <w:p w14:paraId="7609D0E8">
      <w:pPr>
        <w:keepNext w:val="0"/>
        <w:keepLines w:val="0"/>
        <w:pageBreakBefore w:val="0"/>
        <w:widowControl/>
        <w:kinsoku/>
        <w:wordWrap/>
        <w:overflowPunct/>
        <w:topLinePunct w:val="0"/>
        <w:autoSpaceDE/>
        <w:autoSpaceDN/>
        <w:bidi w:val="0"/>
        <w:adjustRightInd/>
        <w:snapToGrid/>
        <w:spacing w:before="120" w:after="60" w:line="400" w:lineRule="exact"/>
        <w:textAlignment w:val="auto"/>
      </w:pPr>
      <w:r>
        <w:rPr>
          <w:rFonts w:ascii="Times New Roman" w:hAnsi="Times New Roman" w:eastAsia="黑体"/>
          <w:b/>
          <w:sz w:val="28"/>
        </w:rPr>
        <w:t>5.1.5 访问记录实体（AccessLog）</w:t>
      </w:r>
    </w:p>
    <w:p w14:paraId="7F627FAB">
      <w:pPr>
        <w:keepNext w:val="0"/>
        <w:keepLines w:val="0"/>
        <w:pageBreakBefore w:val="0"/>
        <w:widowControl/>
        <w:kinsoku/>
        <w:wordWrap/>
        <w:overflowPunct/>
        <w:topLinePunct w:val="0"/>
        <w:autoSpaceDE/>
        <w:autoSpaceDN/>
        <w:bidi w:val="0"/>
        <w:adjustRightInd/>
        <w:snapToGrid/>
        <w:spacing w:line="400" w:lineRule="exact"/>
        <w:ind w:firstLine="420"/>
        <w:jc w:val="both"/>
        <w:textAlignment w:val="auto"/>
      </w:pPr>
      <w:r>
        <w:rPr>
          <w:rFonts w:ascii="Times New Roman" w:hAnsi="Times New Roman" w:eastAsia="宋体"/>
          <w:b w:val="0"/>
          <w:sz w:val="24"/>
        </w:rPr>
        <w:t>存储用户行为日志，用于统计分析，核心字段：</w:t>
      </w:r>
    </w:p>
    <w:p w14:paraId="025CEF5B">
      <w:pPr>
        <w:keepNext w:val="0"/>
        <w:keepLines w:val="0"/>
        <w:pageBreakBefore w:val="0"/>
        <w:widowControl/>
        <w:kinsoku/>
        <w:wordWrap/>
        <w:overflowPunct/>
        <w:topLinePunct w:val="0"/>
        <w:autoSpaceDE/>
        <w:autoSpaceDN/>
        <w:bidi w:val="0"/>
        <w:adjustRightInd/>
        <w:snapToGrid/>
        <w:spacing w:line="400" w:lineRule="exact"/>
        <w:ind w:left="283"/>
        <w:textAlignment w:val="auto"/>
      </w:pPr>
      <w:r>
        <w:rPr>
          <w:rFonts w:ascii="Times New Roman" w:hAnsi="Times New Roman" w:eastAsia="宋体"/>
          <w:b w:val="0"/>
          <w:sz w:val="24"/>
        </w:rPr>
        <w:t>- 记录ID、会话ID、用户ID</w:t>
      </w:r>
    </w:p>
    <w:p w14:paraId="3590534D">
      <w:pPr>
        <w:keepNext w:val="0"/>
        <w:keepLines w:val="0"/>
        <w:pageBreakBefore w:val="0"/>
        <w:widowControl/>
        <w:kinsoku/>
        <w:wordWrap/>
        <w:overflowPunct/>
        <w:topLinePunct w:val="0"/>
        <w:autoSpaceDE/>
        <w:autoSpaceDN/>
        <w:bidi w:val="0"/>
        <w:adjustRightInd/>
        <w:snapToGrid/>
        <w:spacing w:line="400" w:lineRule="exact"/>
        <w:ind w:left="283"/>
        <w:textAlignment w:val="auto"/>
      </w:pPr>
      <w:r>
        <w:rPr>
          <w:rFonts w:ascii="Times New Roman" w:hAnsi="Times New Roman" w:eastAsia="宋体"/>
          <w:b w:val="0"/>
          <w:sz w:val="24"/>
        </w:rPr>
        <w:t>- 访问页面、展品ID、停留时长</w:t>
      </w:r>
    </w:p>
    <w:p w14:paraId="62D5D928">
      <w:pPr>
        <w:keepNext w:val="0"/>
        <w:keepLines w:val="0"/>
        <w:pageBreakBefore w:val="0"/>
        <w:widowControl/>
        <w:kinsoku/>
        <w:wordWrap/>
        <w:overflowPunct/>
        <w:topLinePunct w:val="0"/>
        <w:autoSpaceDE/>
        <w:autoSpaceDN/>
        <w:bidi w:val="0"/>
        <w:adjustRightInd/>
        <w:snapToGrid/>
        <w:spacing w:line="400" w:lineRule="exact"/>
        <w:ind w:left="283"/>
        <w:textAlignment w:val="auto"/>
      </w:pPr>
      <w:r>
        <w:rPr>
          <w:rFonts w:ascii="Times New Roman" w:hAnsi="Times New Roman" w:eastAsia="宋体"/>
          <w:b w:val="0"/>
          <w:sz w:val="24"/>
        </w:rPr>
        <w:t>- 设备信息、浏览器、访问时间</w:t>
      </w:r>
    </w:p>
    <w:p w14:paraId="103043AC">
      <w:pPr>
        <w:keepNext w:val="0"/>
        <w:keepLines w:val="0"/>
        <w:pageBreakBefore w:val="0"/>
        <w:widowControl/>
        <w:kinsoku/>
        <w:wordWrap/>
        <w:overflowPunct/>
        <w:topLinePunct w:val="0"/>
        <w:autoSpaceDE/>
        <w:autoSpaceDN/>
        <w:bidi w:val="0"/>
        <w:adjustRightInd/>
        <w:snapToGrid/>
        <w:spacing w:before="240" w:after="120" w:line="400" w:lineRule="exact"/>
        <w:textAlignment w:val="auto"/>
      </w:pPr>
      <w:r>
        <w:rPr>
          <w:rFonts w:ascii="Times New Roman" w:hAnsi="Times New Roman" w:eastAsia="黑体"/>
          <w:b/>
          <w:sz w:val="30"/>
        </w:rPr>
        <w:t>5.2 实体关系（E-R）</w:t>
      </w:r>
    </w:p>
    <w:p w14:paraId="023A10BC">
      <w:pPr>
        <w:keepNext w:val="0"/>
        <w:keepLines w:val="0"/>
        <w:pageBreakBefore w:val="0"/>
        <w:widowControl/>
        <w:kinsoku/>
        <w:wordWrap/>
        <w:overflowPunct/>
        <w:topLinePunct w:val="0"/>
        <w:autoSpaceDE/>
        <w:autoSpaceDN/>
        <w:bidi w:val="0"/>
        <w:adjustRightInd/>
        <w:snapToGrid/>
        <w:spacing w:line="400" w:lineRule="exact"/>
        <w:ind w:left="283"/>
        <w:textAlignment w:val="auto"/>
      </w:pPr>
      <w:r>
        <w:rPr>
          <w:rFonts w:ascii="Times New Roman" w:hAnsi="Times New Roman" w:eastAsia="宋体"/>
          <w:b w:val="0"/>
          <w:i/>
          <w:color w:val="646464"/>
          <w:sz w:val="21"/>
        </w:rPr>
        <w:t>🤖 AI辅助：生成初始数据实体字段清单与E-R关系框架，人工根据项目业务需求补充展品元数据、成就条件配置、展厅空间参数等业务字段，细化实体间关系定义。</w:t>
      </w:r>
    </w:p>
    <w:p w14:paraId="699AAF8F">
      <w:pPr>
        <w:keepNext w:val="0"/>
        <w:keepLines w:val="0"/>
        <w:pageBreakBefore w:val="0"/>
        <w:widowControl/>
        <w:kinsoku/>
        <w:wordWrap/>
        <w:overflowPunct/>
        <w:topLinePunct w:val="0"/>
        <w:autoSpaceDE/>
        <w:autoSpaceDN/>
        <w:bidi w:val="0"/>
        <w:adjustRightInd/>
        <w:snapToGrid/>
        <w:spacing w:line="400" w:lineRule="exact"/>
        <w:ind w:left="283"/>
        <w:textAlignment w:val="auto"/>
      </w:pPr>
      <w:r>
        <w:rPr>
          <w:rFonts w:ascii="Times New Roman" w:hAnsi="Times New Roman" w:eastAsia="宋体"/>
          <w:b w:val="0"/>
          <w:sz w:val="24"/>
        </w:rPr>
        <w:t>- 用户与作品：一对多关系，一个管理员可创作多个作品，一个作品归属一个作者。</w:t>
      </w:r>
    </w:p>
    <w:p w14:paraId="4C993850">
      <w:pPr>
        <w:keepNext w:val="0"/>
        <w:keepLines w:val="0"/>
        <w:pageBreakBefore w:val="0"/>
        <w:widowControl/>
        <w:kinsoku/>
        <w:wordWrap/>
        <w:overflowPunct/>
        <w:topLinePunct w:val="0"/>
        <w:autoSpaceDE/>
        <w:autoSpaceDN/>
        <w:bidi w:val="0"/>
        <w:adjustRightInd/>
        <w:snapToGrid/>
        <w:spacing w:line="400" w:lineRule="exact"/>
        <w:ind w:left="283"/>
        <w:textAlignment w:val="auto"/>
      </w:pPr>
      <w:r>
        <w:rPr>
          <w:rFonts w:ascii="Times New Roman" w:hAnsi="Times New Roman" w:eastAsia="宋体"/>
          <w:b w:val="0"/>
          <w:sz w:val="24"/>
        </w:rPr>
        <w:t>- 用户与成就：多对多关系，一个用户可解锁多个成就，一个成就可被多个用户获得，通过用户成就关联表记录。</w:t>
      </w:r>
    </w:p>
    <w:p w14:paraId="00F6A2F1">
      <w:pPr>
        <w:keepNext w:val="0"/>
        <w:keepLines w:val="0"/>
        <w:pageBreakBefore w:val="0"/>
        <w:widowControl/>
        <w:kinsoku/>
        <w:wordWrap/>
        <w:overflowPunct/>
        <w:topLinePunct w:val="0"/>
        <w:autoSpaceDE/>
        <w:autoSpaceDN/>
        <w:bidi w:val="0"/>
        <w:adjustRightInd/>
        <w:snapToGrid/>
        <w:spacing w:line="400" w:lineRule="exact"/>
        <w:ind w:left="283"/>
        <w:textAlignment w:val="auto"/>
      </w:pPr>
      <w:r>
        <w:rPr>
          <w:rFonts w:ascii="Times New Roman" w:hAnsi="Times New Roman" w:eastAsia="宋体"/>
          <w:b w:val="0"/>
          <w:sz w:val="24"/>
        </w:rPr>
        <w:t>- 展厅与作品：一对多关系，一个展厅包含多个作品，一个作品归属一个展厅。</w:t>
      </w:r>
    </w:p>
    <w:p w14:paraId="20666FAE">
      <w:pPr>
        <w:keepNext w:val="0"/>
        <w:keepLines w:val="0"/>
        <w:pageBreakBefore w:val="0"/>
        <w:widowControl/>
        <w:kinsoku/>
        <w:wordWrap/>
        <w:overflowPunct/>
        <w:topLinePunct w:val="0"/>
        <w:autoSpaceDE/>
        <w:autoSpaceDN/>
        <w:bidi w:val="0"/>
        <w:adjustRightInd/>
        <w:snapToGrid/>
        <w:spacing w:line="400" w:lineRule="exact"/>
        <w:ind w:left="283"/>
        <w:textAlignment w:val="auto"/>
      </w:pPr>
      <w:r>
        <w:rPr>
          <w:rFonts w:ascii="Times New Roman" w:hAnsi="Times New Roman" w:eastAsia="宋体"/>
          <w:b w:val="0"/>
          <w:sz w:val="24"/>
        </w:rPr>
        <w:t>- 作品与访问记录：一对多关系，一个作品可产生多条访问记录。</w:t>
      </w:r>
    </w:p>
    <w:p w14:paraId="0498501D">
      <w:pPr>
        <w:keepNext w:val="0"/>
        <w:keepLines w:val="0"/>
        <w:pageBreakBefore w:val="0"/>
        <w:widowControl/>
        <w:kinsoku/>
        <w:wordWrap/>
        <w:overflowPunct/>
        <w:topLinePunct w:val="0"/>
        <w:autoSpaceDE/>
        <w:autoSpaceDN/>
        <w:bidi w:val="0"/>
        <w:adjustRightInd/>
        <w:snapToGrid/>
        <w:spacing w:before="240" w:after="120" w:line="400" w:lineRule="exact"/>
        <w:textAlignment w:val="auto"/>
      </w:pPr>
      <w:r>
        <w:rPr>
          <w:rFonts w:ascii="Times New Roman" w:hAnsi="Times New Roman" w:eastAsia="黑体"/>
          <w:b/>
          <w:sz w:val="30"/>
        </w:rPr>
        <w:t>5.3 存储设计</w:t>
      </w:r>
    </w:p>
    <w:p w14:paraId="79A290A1">
      <w:pPr>
        <w:keepNext w:val="0"/>
        <w:keepLines w:val="0"/>
        <w:pageBreakBefore w:val="0"/>
        <w:widowControl/>
        <w:kinsoku/>
        <w:wordWrap/>
        <w:overflowPunct/>
        <w:topLinePunct w:val="0"/>
        <w:autoSpaceDE/>
        <w:autoSpaceDN/>
        <w:bidi w:val="0"/>
        <w:adjustRightInd/>
        <w:snapToGrid/>
        <w:spacing w:line="400" w:lineRule="exact"/>
        <w:ind w:left="283"/>
        <w:textAlignment w:val="auto"/>
      </w:pPr>
      <w:r>
        <w:rPr>
          <w:rFonts w:ascii="Times New Roman" w:hAnsi="Times New Roman" w:eastAsia="宋体"/>
          <w:b w:val="0"/>
          <w:sz w:val="24"/>
        </w:rPr>
        <w:t>- 现阶段：所有数据以JSON格式存储于浏览器localStorage，按模块分键存储，初始化时自动写入默认数据。</w:t>
      </w:r>
    </w:p>
    <w:p w14:paraId="4DA6E5C3">
      <w:pPr>
        <w:keepNext w:val="0"/>
        <w:keepLines w:val="0"/>
        <w:pageBreakBefore w:val="0"/>
        <w:widowControl/>
        <w:kinsoku/>
        <w:wordWrap/>
        <w:overflowPunct/>
        <w:topLinePunct w:val="0"/>
        <w:autoSpaceDE/>
        <w:autoSpaceDN/>
        <w:bidi w:val="0"/>
        <w:adjustRightInd/>
        <w:snapToGrid/>
        <w:spacing w:line="400" w:lineRule="exact"/>
        <w:ind w:left="283"/>
        <w:textAlignment w:val="auto"/>
      </w:pPr>
      <w:r>
        <w:rPr>
          <w:rFonts w:ascii="Times New Roman" w:hAnsi="Times New Roman" w:eastAsia="宋体"/>
          <w:b w:val="0"/>
          <w:sz w:val="24"/>
        </w:rPr>
        <w:t>- 扩展阶段：结构化数据迁移至SQLite数据库，文件类资源存储于服务器本地目录或云存储服务。</w:t>
      </w:r>
    </w:p>
    <w:p w14:paraId="619CA8C6">
      <w:pPr>
        <w:keepNext w:val="0"/>
        <w:keepLines w:val="0"/>
        <w:pageBreakBefore w:val="0"/>
        <w:widowControl/>
        <w:kinsoku/>
        <w:wordWrap/>
        <w:overflowPunct/>
        <w:topLinePunct w:val="0"/>
        <w:autoSpaceDE/>
        <w:autoSpaceDN/>
        <w:bidi w:val="0"/>
        <w:adjustRightInd/>
        <w:snapToGrid/>
        <w:spacing w:line="400" w:lineRule="exact"/>
        <w:textAlignment w:val="auto"/>
      </w:pPr>
    </w:p>
    <w:p w14:paraId="17ADF795">
      <w:pPr>
        <w:keepNext w:val="0"/>
        <w:keepLines w:val="0"/>
        <w:pageBreakBefore w:val="0"/>
        <w:widowControl/>
        <w:kinsoku/>
        <w:wordWrap/>
        <w:overflowPunct/>
        <w:topLinePunct w:val="0"/>
        <w:autoSpaceDE/>
        <w:autoSpaceDN/>
        <w:bidi w:val="0"/>
        <w:adjustRightInd/>
        <w:snapToGrid/>
        <w:spacing w:before="360" w:after="240" w:line="400" w:lineRule="exact"/>
        <w:jc w:val="center"/>
        <w:textAlignment w:val="auto"/>
      </w:pPr>
      <w:r>
        <w:rPr>
          <w:rFonts w:ascii="Times New Roman" w:hAnsi="Times New Roman" w:eastAsia="黑体"/>
          <w:b/>
          <w:sz w:val="32"/>
        </w:rPr>
        <w:t>第6章 界面设计</w:t>
      </w:r>
    </w:p>
    <w:p w14:paraId="0A487987">
      <w:pPr>
        <w:keepNext w:val="0"/>
        <w:keepLines w:val="0"/>
        <w:pageBreakBefore w:val="0"/>
        <w:widowControl/>
        <w:kinsoku/>
        <w:wordWrap/>
        <w:overflowPunct/>
        <w:topLinePunct w:val="0"/>
        <w:autoSpaceDE/>
        <w:autoSpaceDN/>
        <w:bidi w:val="0"/>
        <w:adjustRightInd/>
        <w:snapToGrid/>
        <w:spacing w:before="240" w:after="120" w:line="400" w:lineRule="exact"/>
        <w:textAlignment w:val="auto"/>
      </w:pPr>
      <w:r>
        <w:rPr>
          <w:rFonts w:ascii="Times New Roman" w:hAnsi="Times New Roman" w:eastAsia="黑体"/>
          <w:b/>
          <w:sz w:val="30"/>
        </w:rPr>
        <w:t>6.1 设计原则</w:t>
      </w:r>
    </w:p>
    <w:p w14:paraId="49017892">
      <w:pPr>
        <w:keepNext w:val="0"/>
        <w:keepLines w:val="0"/>
        <w:pageBreakBefore w:val="0"/>
        <w:widowControl/>
        <w:kinsoku/>
        <w:wordWrap/>
        <w:overflowPunct/>
        <w:topLinePunct w:val="0"/>
        <w:autoSpaceDE/>
        <w:autoSpaceDN/>
        <w:bidi w:val="0"/>
        <w:adjustRightInd/>
        <w:snapToGrid/>
        <w:spacing w:line="400" w:lineRule="exact"/>
        <w:ind w:left="283"/>
        <w:textAlignment w:val="auto"/>
      </w:pPr>
      <w:r>
        <w:rPr>
          <w:rFonts w:ascii="Times New Roman" w:hAnsi="Times New Roman" w:eastAsia="宋体"/>
          <w:b w:val="0"/>
          <w:sz w:val="24"/>
        </w:rPr>
        <w:t>1. 风格统一：全系统采用深色科技主题，以青蓝紫渐变作为点缀色，契合数字媒体专业调性。</w:t>
      </w:r>
    </w:p>
    <w:p w14:paraId="4B93638A">
      <w:pPr>
        <w:keepNext w:val="0"/>
        <w:keepLines w:val="0"/>
        <w:pageBreakBefore w:val="0"/>
        <w:widowControl/>
        <w:kinsoku/>
        <w:wordWrap/>
        <w:overflowPunct/>
        <w:topLinePunct w:val="0"/>
        <w:autoSpaceDE/>
        <w:autoSpaceDN/>
        <w:bidi w:val="0"/>
        <w:adjustRightInd/>
        <w:snapToGrid/>
        <w:spacing w:line="400" w:lineRule="exact"/>
        <w:ind w:left="283"/>
        <w:textAlignment w:val="auto"/>
      </w:pPr>
      <w:r>
        <w:rPr>
          <w:rFonts w:ascii="Times New Roman" w:hAnsi="Times New Roman" w:eastAsia="宋体"/>
          <w:b w:val="0"/>
          <w:sz w:val="24"/>
        </w:rPr>
        <w:t>2. 沉浸优先：3D展厅界面轻量化，UI元素半透明悬浮，减少对空间沉浸感的干扰。</w:t>
      </w:r>
    </w:p>
    <w:p w14:paraId="15EED9D3">
      <w:pPr>
        <w:keepNext w:val="0"/>
        <w:keepLines w:val="0"/>
        <w:pageBreakBefore w:val="0"/>
        <w:widowControl/>
        <w:kinsoku/>
        <w:wordWrap/>
        <w:overflowPunct/>
        <w:topLinePunct w:val="0"/>
        <w:autoSpaceDE/>
        <w:autoSpaceDN/>
        <w:bidi w:val="0"/>
        <w:adjustRightInd/>
        <w:snapToGrid/>
        <w:spacing w:line="400" w:lineRule="exact"/>
        <w:ind w:left="283"/>
        <w:textAlignment w:val="auto"/>
      </w:pPr>
      <w:r>
        <w:rPr>
          <w:rFonts w:ascii="Times New Roman" w:hAnsi="Times New Roman" w:eastAsia="宋体"/>
          <w:b w:val="0"/>
          <w:sz w:val="24"/>
        </w:rPr>
        <w:t>3. 反馈即时：所有用户操作均提供视觉+音效双重反馈，降低认知成本。</w:t>
      </w:r>
    </w:p>
    <w:p w14:paraId="5A5A1137">
      <w:pPr>
        <w:keepNext w:val="0"/>
        <w:keepLines w:val="0"/>
        <w:pageBreakBefore w:val="0"/>
        <w:widowControl/>
        <w:kinsoku/>
        <w:wordWrap/>
        <w:overflowPunct/>
        <w:topLinePunct w:val="0"/>
        <w:autoSpaceDE/>
        <w:autoSpaceDN/>
        <w:bidi w:val="0"/>
        <w:adjustRightInd/>
        <w:snapToGrid/>
        <w:spacing w:line="400" w:lineRule="exact"/>
        <w:ind w:left="283"/>
        <w:textAlignment w:val="auto"/>
      </w:pPr>
      <w:r>
        <w:rPr>
          <w:rFonts w:ascii="Times New Roman" w:hAnsi="Times New Roman" w:eastAsia="宋体"/>
          <w:b w:val="0"/>
          <w:sz w:val="24"/>
        </w:rPr>
        <w:t>4. 优雅降级：不同设备自动适配交互方式，保证核心功能可用。</w:t>
      </w:r>
    </w:p>
    <w:p w14:paraId="03C71605">
      <w:pPr>
        <w:keepNext w:val="0"/>
        <w:keepLines w:val="0"/>
        <w:pageBreakBefore w:val="0"/>
        <w:widowControl/>
        <w:kinsoku/>
        <w:wordWrap/>
        <w:overflowPunct/>
        <w:topLinePunct w:val="0"/>
        <w:autoSpaceDE/>
        <w:autoSpaceDN/>
        <w:bidi w:val="0"/>
        <w:adjustRightInd/>
        <w:snapToGrid/>
        <w:spacing w:before="240" w:after="120" w:line="400" w:lineRule="exact"/>
        <w:textAlignment w:val="auto"/>
      </w:pPr>
      <w:r>
        <w:rPr>
          <w:rFonts w:ascii="Times New Roman" w:hAnsi="Times New Roman" w:eastAsia="黑体"/>
          <w:b/>
          <w:sz w:val="30"/>
        </w:rPr>
        <w:t>6.2 主要界面框架</w:t>
      </w:r>
    </w:p>
    <w:p w14:paraId="582FA5C8">
      <w:pPr>
        <w:keepNext w:val="0"/>
        <w:keepLines w:val="0"/>
        <w:pageBreakBefore w:val="0"/>
        <w:widowControl/>
        <w:kinsoku/>
        <w:wordWrap/>
        <w:overflowPunct/>
        <w:topLinePunct w:val="0"/>
        <w:autoSpaceDE/>
        <w:autoSpaceDN/>
        <w:bidi w:val="0"/>
        <w:adjustRightInd/>
        <w:snapToGrid/>
        <w:spacing w:line="400" w:lineRule="exact"/>
        <w:ind w:left="283"/>
        <w:textAlignment w:val="auto"/>
      </w:pPr>
      <w:r>
        <w:rPr>
          <w:rFonts w:ascii="Times New Roman" w:hAnsi="Times New Roman" w:eastAsia="宋体"/>
          <w:b w:val="0"/>
          <w:i/>
          <w:color w:val="646464"/>
          <w:sz w:val="21"/>
        </w:rPr>
        <w:t>🤖 AI辅助：生成初始界面框架与功能模块划分，人工根据项目调性调整视觉风格、布局细节与交互设计，补充博物馆特色的空间叙事界面。</w:t>
      </w:r>
    </w:p>
    <w:p w14:paraId="62CB50C8">
      <w:pPr>
        <w:keepNext w:val="0"/>
        <w:keepLines w:val="0"/>
        <w:pageBreakBefore w:val="0"/>
        <w:widowControl/>
        <w:kinsoku/>
        <w:wordWrap/>
        <w:overflowPunct/>
        <w:topLinePunct w:val="0"/>
        <w:autoSpaceDE/>
        <w:autoSpaceDN/>
        <w:bidi w:val="0"/>
        <w:adjustRightInd/>
        <w:snapToGrid/>
        <w:spacing w:before="120" w:after="60" w:line="400" w:lineRule="exact"/>
        <w:textAlignment w:val="auto"/>
      </w:pPr>
      <w:r>
        <w:rPr>
          <w:rFonts w:ascii="Times New Roman" w:hAnsi="Times New Roman" w:eastAsia="黑体"/>
          <w:b/>
          <w:sz w:val="28"/>
        </w:rPr>
        <w:t>6.2.1 入口开场界面</w:t>
      </w:r>
    </w:p>
    <w:p w14:paraId="5F7CB2A2">
      <w:pPr>
        <w:keepNext w:val="0"/>
        <w:keepLines w:val="0"/>
        <w:pageBreakBefore w:val="0"/>
        <w:widowControl/>
        <w:kinsoku/>
        <w:wordWrap/>
        <w:overflowPunct/>
        <w:topLinePunct w:val="0"/>
        <w:autoSpaceDE/>
        <w:autoSpaceDN/>
        <w:bidi w:val="0"/>
        <w:adjustRightInd/>
        <w:snapToGrid/>
        <w:spacing w:line="400" w:lineRule="exact"/>
        <w:ind w:firstLine="420"/>
        <w:jc w:val="both"/>
        <w:textAlignment w:val="auto"/>
      </w:pPr>
      <w:r>
        <w:rPr>
          <w:rFonts w:ascii="Times New Roman" w:hAnsi="Times New Roman" w:eastAsia="宋体"/>
          <w:b w:val="0"/>
          <w:sz w:val="24"/>
        </w:rPr>
        <w:t>核心：紧闭的双开门+中央欢迎标题，营造仪式感。</w:t>
      </w:r>
    </w:p>
    <w:p w14:paraId="41EA43A9">
      <w:pPr>
        <w:keepNext w:val="0"/>
        <w:keepLines w:val="0"/>
        <w:pageBreakBefore w:val="0"/>
        <w:widowControl/>
        <w:kinsoku/>
        <w:wordWrap/>
        <w:overflowPunct/>
        <w:topLinePunct w:val="0"/>
        <w:autoSpaceDE/>
        <w:autoSpaceDN/>
        <w:bidi w:val="0"/>
        <w:adjustRightInd/>
        <w:snapToGrid/>
        <w:spacing w:line="400" w:lineRule="exact"/>
        <w:ind w:firstLine="420"/>
        <w:jc w:val="both"/>
        <w:textAlignment w:val="auto"/>
      </w:pPr>
      <w:r>
        <w:rPr>
          <w:rFonts w:ascii="Times New Roman" w:hAnsi="Times New Roman" w:eastAsia="宋体"/>
          <w:b w:val="0"/>
          <w:sz w:val="24"/>
        </w:rPr>
        <w:t>元素：主标题、副标题、操作提示。</w:t>
      </w:r>
    </w:p>
    <w:p w14:paraId="29DFA4DA">
      <w:pPr>
        <w:keepNext w:val="0"/>
        <w:keepLines w:val="0"/>
        <w:pageBreakBefore w:val="0"/>
        <w:widowControl/>
        <w:kinsoku/>
        <w:wordWrap/>
        <w:overflowPunct/>
        <w:topLinePunct w:val="0"/>
        <w:autoSpaceDE/>
        <w:autoSpaceDN/>
        <w:bidi w:val="0"/>
        <w:adjustRightInd/>
        <w:snapToGrid/>
        <w:spacing w:line="400" w:lineRule="exact"/>
        <w:ind w:firstLine="420"/>
        <w:jc w:val="both"/>
        <w:textAlignment w:val="auto"/>
      </w:pPr>
      <w:r>
        <w:rPr>
          <w:rFonts w:ascii="Times New Roman" w:hAnsi="Times New Roman" w:eastAsia="宋体"/>
          <w:b w:val="0"/>
          <w:sz w:val="24"/>
        </w:rPr>
        <w:t>交互：点击屏幕触发开门动画，相机自动推进。</w:t>
      </w:r>
    </w:p>
    <w:p w14:paraId="76C9D1F9">
      <w:pPr>
        <w:keepNext w:val="0"/>
        <w:keepLines w:val="0"/>
        <w:pageBreakBefore w:val="0"/>
        <w:widowControl/>
        <w:kinsoku/>
        <w:wordWrap/>
        <w:overflowPunct/>
        <w:topLinePunct w:val="0"/>
        <w:autoSpaceDE/>
        <w:autoSpaceDN/>
        <w:bidi w:val="0"/>
        <w:adjustRightInd/>
        <w:snapToGrid/>
        <w:spacing w:before="120" w:after="60" w:line="400" w:lineRule="exact"/>
        <w:textAlignment w:val="auto"/>
      </w:pPr>
      <w:r>
        <w:rPr>
          <w:rFonts w:ascii="Times New Roman" w:hAnsi="Times New Roman" w:eastAsia="黑体"/>
          <w:b/>
          <w:sz w:val="28"/>
        </w:rPr>
        <w:t>6.2.2 门厅导航界面</w:t>
      </w:r>
    </w:p>
    <w:p w14:paraId="66F74806">
      <w:pPr>
        <w:keepNext w:val="0"/>
        <w:keepLines w:val="0"/>
        <w:pageBreakBefore w:val="0"/>
        <w:widowControl/>
        <w:kinsoku/>
        <w:wordWrap/>
        <w:overflowPunct/>
        <w:topLinePunct w:val="0"/>
        <w:autoSpaceDE/>
        <w:autoSpaceDN/>
        <w:bidi w:val="0"/>
        <w:adjustRightInd/>
        <w:snapToGrid/>
        <w:spacing w:line="400" w:lineRule="exact"/>
        <w:ind w:firstLine="420"/>
        <w:jc w:val="both"/>
        <w:textAlignment w:val="auto"/>
      </w:pPr>
      <w:r>
        <w:rPr>
          <w:rFonts w:ascii="Times New Roman" w:hAnsi="Times New Roman" w:eastAsia="宋体"/>
          <w:b w:val="0"/>
          <w:sz w:val="24"/>
        </w:rPr>
        <w:t>核心：中央开放空间+四周分类展厅门。</w:t>
      </w:r>
    </w:p>
    <w:p w14:paraId="75C04619">
      <w:pPr>
        <w:keepNext w:val="0"/>
        <w:keepLines w:val="0"/>
        <w:pageBreakBefore w:val="0"/>
        <w:widowControl/>
        <w:kinsoku/>
        <w:wordWrap/>
        <w:overflowPunct/>
        <w:topLinePunct w:val="0"/>
        <w:autoSpaceDE/>
        <w:autoSpaceDN/>
        <w:bidi w:val="0"/>
        <w:adjustRightInd/>
        <w:snapToGrid/>
        <w:spacing w:line="400" w:lineRule="exact"/>
        <w:ind w:firstLine="420"/>
        <w:jc w:val="both"/>
        <w:textAlignment w:val="auto"/>
      </w:pPr>
      <w:r>
        <w:rPr>
          <w:rFonts w:ascii="Times New Roman" w:hAnsi="Times New Roman" w:eastAsia="宋体"/>
          <w:b w:val="0"/>
          <w:sz w:val="24"/>
        </w:rPr>
        <w:t>元素：4个带门牌号与分类名的展厅门、空间标识、环境装饰。</w:t>
      </w:r>
    </w:p>
    <w:p w14:paraId="2A1CF3EE">
      <w:pPr>
        <w:keepNext w:val="0"/>
        <w:keepLines w:val="0"/>
        <w:pageBreakBefore w:val="0"/>
        <w:widowControl/>
        <w:kinsoku/>
        <w:wordWrap/>
        <w:overflowPunct/>
        <w:topLinePunct w:val="0"/>
        <w:autoSpaceDE/>
        <w:autoSpaceDN/>
        <w:bidi w:val="0"/>
        <w:adjustRightInd/>
        <w:snapToGrid/>
        <w:spacing w:line="400" w:lineRule="exact"/>
        <w:ind w:firstLine="420"/>
        <w:jc w:val="both"/>
        <w:textAlignment w:val="auto"/>
      </w:pPr>
      <w:r>
        <w:rPr>
          <w:rFonts w:ascii="Times New Roman" w:hAnsi="Times New Roman" w:eastAsia="宋体"/>
          <w:b w:val="0"/>
          <w:sz w:val="24"/>
        </w:rPr>
        <w:t>交互：靠近门自动触发状态反馈，开放门自动开启。</w:t>
      </w:r>
    </w:p>
    <w:p w14:paraId="54DCF68B">
      <w:pPr>
        <w:keepNext w:val="0"/>
        <w:keepLines w:val="0"/>
        <w:pageBreakBefore w:val="0"/>
        <w:widowControl/>
        <w:kinsoku/>
        <w:wordWrap/>
        <w:overflowPunct/>
        <w:topLinePunct w:val="0"/>
        <w:autoSpaceDE/>
        <w:autoSpaceDN/>
        <w:bidi w:val="0"/>
        <w:adjustRightInd/>
        <w:snapToGrid/>
        <w:spacing w:before="120" w:after="60" w:line="400" w:lineRule="exact"/>
        <w:textAlignment w:val="auto"/>
      </w:pPr>
      <w:r>
        <w:rPr>
          <w:rFonts w:ascii="Times New Roman" w:hAnsi="Times New Roman" w:eastAsia="黑体"/>
          <w:b/>
          <w:sz w:val="28"/>
        </w:rPr>
        <w:t>6.2.3 展厅漫游界面</w:t>
      </w:r>
    </w:p>
    <w:p w14:paraId="2F1CC5D6">
      <w:pPr>
        <w:keepNext w:val="0"/>
        <w:keepLines w:val="0"/>
        <w:pageBreakBefore w:val="0"/>
        <w:widowControl/>
        <w:kinsoku/>
        <w:wordWrap/>
        <w:overflowPunct/>
        <w:topLinePunct w:val="0"/>
        <w:autoSpaceDE/>
        <w:autoSpaceDN/>
        <w:bidi w:val="0"/>
        <w:adjustRightInd/>
        <w:snapToGrid/>
        <w:spacing w:line="400" w:lineRule="exact"/>
        <w:ind w:firstLine="420"/>
        <w:jc w:val="both"/>
        <w:textAlignment w:val="auto"/>
      </w:pPr>
      <w:r>
        <w:rPr>
          <w:rFonts w:ascii="Times New Roman" w:hAnsi="Times New Roman" w:eastAsia="宋体"/>
          <w:b w:val="0"/>
          <w:sz w:val="24"/>
        </w:rPr>
        <w:t>核心：全屏3D展厅场景。</w:t>
      </w:r>
    </w:p>
    <w:p w14:paraId="512A16DC">
      <w:pPr>
        <w:keepNext w:val="0"/>
        <w:keepLines w:val="0"/>
        <w:pageBreakBefore w:val="0"/>
        <w:widowControl/>
        <w:kinsoku/>
        <w:wordWrap/>
        <w:overflowPunct/>
        <w:topLinePunct w:val="0"/>
        <w:autoSpaceDE/>
        <w:autoSpaceDN/>
        <w:bidi w:val="0"/>
        <w:adjustRightInd/>
        <w:snapToGrid/>
        <w:spacing w:line="400" w:lineRule="exact"/>
        <w:ind w:firstLine="420"/>
        <w:jc w:val="both"/>
        <w:textAlignment w:val="auto"/>
      </w:pPr>
      <w:r>
        <w:rPr>
          <w:rFonts w:ascii="Times New Roman" w:hAnsi="Times New Roman" w:eastAsia="宋体"/>
          <w:b w:val="0"/>
          <w:sz w:val="24"/>
        </w:rPr>
        <w:t>悬浮UI：左上角小地图、底部操作提示、右上角设置按钮、中央准星。</w:t>
      </w:r>
    </w:p>
    <w:p w14:paraId="4E427F9C">
      <w:pPr>
        <w:keepNext w:val="0"/>
        <w:keepLines w:val="0"/>
        <w:pageBreakBefore w:val="0"/>
        <w:widowControl/>
        <w:kinsoku/>
        <w:wordWrap/>
        <w:overflowPunct/>
        <w:topLinePunct w:val="0"/>
        <w:autoSpaceDE/>
        <w:autoSpaceDN/>
        <w:bidi w:val="0"/>
        <w:adjustRightInd/>
        <w:snapToGrid/>
        <w:spacing w:line="400" w:lineRule="exact"/>
        <w:ind w:firstLine="420"/>
        <w:jc w:val="both"/>
        <w:textAlignment w:val="auto"/>
      </w:pPr>
      <w:r>
        <w:rPr>
          <w:rFonts w:ascii="Times New Roman" w:hAnsi="Times New Roman" w:eastAsia="宋体"/>
          <w:b w:val="0"/>
          <w:sz w:val="24"/>
        </w:rPr>
        <w:t>交互：WASD移动、鼠标转视角、E键查看详情、快捷键触发各类面板。</w:t>
      </w:r>
    </w:p>
    <w:p w14:paraId="55557C81">
      <w:pPr>
        <w:keepNext w:val="0"/>
        <w:keepLines w:val="0"/>
        <w:pageBreakBefore w:val="0"/>
        <w:widowControl/>
        <w:kinsoku/>
        <w:wordWrap/>
        <w:overflowPunct/>
        <w:topLinePunct w:val="0"/>
        <w:autoSpaceDE/>
        <w:autoSpaceDN/>
        <w:bidi w:val="0"/>
        <w:adjustRightInd/>
        <w:snapToGrid/>
        <w:spacing w:before="120" w:after="60" w:line="400" w:lineRule="exact"/>
        <w:textAlignment w:val="auto"/>
      </w:pPr>
      <w:r>
        <w:rPr>
          <w:rFonts w:ascii="Times New Roman" w:hAnsi="Times New Roman" w:eastAsia="黑体"/>
          <w:b/>
          <w:sz w:val="28"/>
        </w:rPr>
        <w:t>6.2.4 作品详情界面</w:t>
      </w:r>
    </w:p>
    <w:p w14:paraId="460B95DD">
      <w:pPr>
        <w:keepNext w:val="0"/>
        <w:keepLines w:val="0"/>
        <w:pageBreakBefore w:val="0"/>
        <w:widowControl/>
        <w:kinsoku/>
        <w:wordWrap/>
        <w:overflowPunct/>
        <w:topLinePunct w:val="0"/>
        <w:autoSpaceDE/>
        <w:autoSpaceDN/>
        <w:bidi w:val="0"/>
        <w:adjustRightInd/>
        <w:snapToGrid/>
        <w:spacing w:line="400" w:lineRule="exact"/>
        <w:ind w:firstLine="420"/>
        <w:jc w:val="both"/>
        <w:textAlignment w:val="auto"/>
      </w:pPr>
      <w:r>
        <w:rPr>
          <w:rFonts w:ascii="Times New Roman" w:hAnsi="Times New Roman" w:eastAsia="宋体"/>
          <w:b w:val="0"/>
          <w:sz w:val="24"/>
        </w:rPr>
        <w:t>核心：全息风格弹窗，左右分栏布局。</w:t>
      </w:r>
    </w:p>
    <w:p w14:paraId="392F4A26">
      <w:pPr>
        <w:keepNext w:val="0"/>
        <w:keepLines w:val="0"/>
        <w:pageBreakBefore w:val="0"/>
        <w:widowControl/>
        <w:kinsoku/>
        <w:wordWrap/>
        <w:overflowPunct/>
        <w:topLinePunct w:val="0"/>
        <w:autoSpaceDE/>
        <w:autoSpaceDN/>
        <w:bidi w:val="0"/>
        <w:adjustRightInd/>
        <w:snapToGrid/>
        <w:spacing w:line="400" w:lineRule="exact"/>
        <w:ind w:firstLine="420"/>
        <w:jc w:val="both"/>
        <w:textAlignment w:val="auto"/>
      </w:pPr>
      <w:r>
        <w:rPr>
          <w:rFonts w:ascii="Times New Roman" w:hAnsi="Times New Roman" w:eastAsia="宋体"/>
          <w:b w:val="0"/>
          <w:sz w:val="24"/>
        </w:rPr>
        <w:t>左侧：媒体展示区（图片/视频/3D模型）。</w:t>
      </w:r>
    </w:p>
    <w:p w14:paraId="077CF697">
      <w:pPr>
        <w:keepNext w:val="0"/>
        <w:keepLines w:val="0"/>
        <w:pageBreakBefore w:val="0"/>
        <w:widowControl/>
        <w:kinsoku/>
        <w:wordWrap/>
        <w:overflowPunct/>
        <w:topLinePunct w:val="0"/>
        <w:autoSpaceDE/>
        <w:autoSpaceDN/>
        <w:bidi w:val="0"/>
        <w:adjustRightInd/>
        <w:snapToGrid/>
        <w:spacing w:line="400" w:lineRule="exact"/>
        <w:ind w:firstLine="420"/>
        <w:jc w:val="both"/>
        <w:textAlignment w:val="auto"/>
      </w:pPr>
      <w:r>
        <w:rPr>
          <w:rFonts w:ascii="Times New Roman" w:hAnsi="Times New Roman" w:eastAsia="宋体"/>
          <w:b w:val="0"/>
          <w:sz w:val="24"/>
        </w:rPr>
        <w:t>右侧：作品标题、作者、描述、技术标签、元数据、互动按钮。</w:t>
      </w:r>
    </w:p>
    <w:p w14:paraId="0429CB41">
      <w:pPr>
        <w:keepNext w:val="0"/>
        <w:keepLines w:val="0"/>
        <w:pageBreakBefore w:val="0"/>
        <w:widowControl/>
        <w:kinsoku/>
        <w:wordWrap/>
        <w:overflowPunct/>
        <w:topLinePunct w:val="0"/>
        <w:autoSpaceDE/>
        <w:autoSpaceDN/>
        <w:bidi w:val="0"/>
        <w:adjustRightInd/>
        <w:snapToGrid/>
        <w:spacing w:line="400" w:lineRule="exact"/>
        <w:ind w:firstLine="420"/>
        <w:jc w:val="both"/>
        <w:textAlignment w:val="auto"/>
      </w:pPr>
      <w:r>
        <w:rPr>
          <w:rFonts w:ascii="Times New Roman" w:hAnsi="Times New Roman" w:eastAsia="宋体"/>
          <w:b w:val="0"/>
          <w:sz w:val="24"/>
        </w:rPr>
        <w:t>交互：ESC/点击外部关闭，支持上一件/下一件切换。</w:t>
      </w:r>
    </w:p>
    <w:p w14:paraId="4BC3F677">
      <w:pPr>
        <w:keepNext w:val="0"/>
        <w:keepLines w:val="0"/>
        <w:pageBreakBefore w:val="0"/>
        <w:widowControl/>
        <w:kinsoku/>
        <w:wordWrap/>
        <w:overflowPunct/>
        <w:topLinePunct w:val="0"/>
        <w:autoSpaceDE/>
        <w:autoSpaceDN/>
        <w:bidi w:val="0"/>
        <w:adjustRightInd/>
        <w:snapToGrid/>
        <w:spacing w:before="120" w:after="60" w:line="400" w:lineRule="exact"/>
        <w:textAlignment w:val="auto"/>
      </w:pPr>
      <w:r>
        <w:rPr>
          <w:rFonts w:ascii="Times New Roman" w:hAnsi="Times New Roman" w:eastAsia="黑体"/>
          <w:b/>
          <w:sz w:val="28"/>
        </w:rPr>
        <w:t>6.2.5 成就面板界面</w:t>
      </w:r>
    </w:p>
    <w:p w14:paraId="5F2EC764">
      <w:pPr>
        <w:keepNext w:val="0"/>
        <w:keepLines w:val="0"/>
        <w:pageBreakBefore w:val="0"/>
        <w:widowControl/>
        <w:kinsoku/>
        <w:wordWrap/>
        <w:overflowPunct/>
        <w:topLinePunct w:val="0"/>
        <w:autoSpaceDE/>
        <w:autoSpaceDN/>
        <w:bidi w:val="0"/>
        <w:adjustRightInd/>
        <w:snapToGrid/>
        <w:spacing w:line="400" w:lineRule="exact"/>
        <w:ind w:firstLine="420"/>
        <w:jc w:val="both"/>
        <w:textAlignment w:val="auto"/>
      </w:pPr>
      <w:r>
        <w:rPr>
          <w:rFonts w:ascii="Times New Roman" w:hAnsi="Times New Roman" w:eastAsia="宋体"/>
          <w:b w:val="0"/>
          <w:sz w:val="24"/>
        </w:rPr>
        <w:t>核心：全屏半透明大面板。</w:t>
      </w:r>
    </w:p>
    <w:p w14:paraId="5022AECD">
      <w:pPr>
        <w:keepNext w:val="0"/>
        <w:keepLines w:val="0"/>
        <w:pageBreakBefore w:val="0"/>
        <w:widowControl/>
        <w:kinsoku/>
        <w:wordWrap/>
        <w:overflowPunct/>
        <w:topLinePunct w:val="0"/>
        <w:autoSpaceDE/>
        <w:autoSpaceDN/>
        <w:bidi w:val="0"/>
        <w:adjustRightInd/>
        <w:snapToGrid/>
        <w:spacing w:line="400" w:lineRule="exact"/>
        <w:ind w:firstLine="420"/>
        <w:jc w:val="both"/>
        <w:textAlignment w:val="auto"/>
      </w:pPr>
      <w:r>
        <w:rPr>
          <w:rFonts w:ascii="Times New Roman" w:hAnsi="Times New Roman" w:eastAsia="宋体"/>
          <w:b w:val="0"/>
          <w:sz w:val="24"/>
        </w:rPr>
        <w:t>元素：顶部进度条、分类标签、成就徽章网格。</w:t>
      </w:r>
    </w:p>
    <w:p w14:paraId="5070FF64">
      <w:pPr>
        <w:keepNext w:val="0"/>
        <w:keepLines w:val="0"/>
        <w:pageBreakBefore w:val="0"/>
        <w:widowControl/>
        <w:kinsoku/>
        <w:wordWrap/>
        <w:overflowPunct/>
        <w:topLinePunct w:val="0"/>
        <w:autoSpaceDE/>
        <w:autoSpaceDN/>
        <w:bidi w:val="0"/>
        <w:adjustRightInd/>
        <w:snapToGrid/>
        <w:spacing w:line="400" w:lineRule="exact"/>
        <w:ind w:firstLine="420"/>
        <w:jc w:val="both"/>
        <w:textAlignment w:val="auto"/>
      </w:pPr>
      <w:r>
        <w:rPr>
          <w:rFonts w:ascii="Times New Roman" w:hAnsi="Times New Roman" w:eastAsia="宋体"/>
          <w:b w:val="0"/>
          <w:sz w:val="24"/>
        </w:rPr>
        <w:t>交互：Tab键开关，点击徽章查看详情，支持分类筛选。</w:t>
      </w:r>
    </w:p>
    <w:p w14:paraId="464173BF">
      <w:pPr>
        <w:keepNext w:val="0"/>
        <w:keepLines w:val="0"/>
        <w:pageBreakBefore w:val="0"/>
        <w:widowControl/>
        <w:kinsoku/>
        <w:wordWrap/>
        <w:overflowPunct/>
        <w:topLinePunct w:val="0"/>
        <w:autoSpaceDE/>
        <w:autoSpaceDN/>
        <w:bidi w:val="0"/>
        <w:adjustRightInd/>
        <w:snapToGrid/>
        <w:spacing w:before="120" w:after="60" w:line="400" w:lineRule="exact"/>
        <w:textAlignment w:val="auto"/>
      </w:pPr>
      <w:r>
        <w:rPr>
          <w:rFonts w:ascii="Times New Roman" w:hAnsi="Times New Roman" w:eastAsia="黑体"/>
          <w:b/>
          <w:sz w:val="28"/>
        </w:rPr>
        <w:t>6.2.6 后台管理界面</w:t>
      </w:r>
    </w:p>
    <w:p w14:paraId="0B2134DB">
      <w:pPr>
        <w:keepNext w:val="0"/>
        <w:keepLines w:val="0"/>
        <w:pageBreakBefore w:val="0"/>
        <w:widowControl/>
        <w:kinsoku/>
        <w:wordWrap/>
        <w:overflowPunct/>
        <w:topLinePunct w:val="0"/>
        <w:autoSpaceDE/>
        <w:autoSpaceDN/>
        <w:bidi w:val="0"/>
        <w:adjustRightInd/>
        <w:snapToGrid/>
        <w:spacing w:line="400" w:lineRule="exact"/>
        <w:ind w:firstLine="420"/>
        <w:jc w:val="both"/>
        <w:textAlignment w:val="auto"/>
      </w:pPr>
      <w:r>
        <w:rPr>
          <w:rFonts w:ascii="Times New Roman" w:hAnsi="Times New Roman" w:eastAsia="宋体"/>
          <w:b w:val="0"/>
          <w:sz w:val="24"/>
        </w:rPr>
        <w:t>布局：左侧侧边栏导航+右侧主内容区。</w:t>
      </w:r>
    </w:p>
    <w:p w14:paraId="353DD912">
      <w:pPr>
        <w:keepNext w:val="0"/>
        <w:keepLines w:val="0"/>
        <w:pageBreakBefore w:val="0"/>
        <w:widowControl/>
        <w:kinsoku/>
        <w:wordWrap/>
        <w:overflowPunct/>
        <w:topLinePunct w:val="0"/>
        <w:autoSpaceDE/>
        <w:autoSpaceDN/>
        <w:bidi w:val="0"/>
        <w:adjustRightInd/>
        <w:snapToGrid/>
        <w:spacing w:line="400" w:lineRule="exact"/>
        <w:ind w:firstLine="420"/>
        <w:jc w:val="both"/>
        <w:textAlignment w:val="auto"/>
      </w:pPr>
      <w:r>
        <w:rPr>
          <w:rFonts w:ascii="Times New Roman" w:hAnsi="Times New Roman" w:eastAsia="宋体"/>
          <w:b w:val="0"/>
          <w:sz w:val="24"/>
        </w:rPr>
        <w:t>元素：数据概览卡片、管理表格、表单弹窗、统计图表。</w:t>
      </w:r>
    </w:p>
    <w:p w14:paraId="5E3D132C">
      <w:pPr>
        <w:keepNext w:val="0"/>
        <w:keepLines w:val="0"/>
        <w:pageBreakBefore w:val="0"/>
        <w:widowControl/>
        <w:kinsoku/>
        <w:wordWrap/>
        <w:overflowPunct/>
        <w:topLinePunct w:val="0"/>
        <w:autoSpaceDE/>
        <w:autoSpaceDN/>
        <w:bidi w:val="0"/>
        <w:adjustRightInd/>
        <w:snapToGrid/>
        <w:spacing w:line="400" w:lineRule="exact"/>
        <w:ind w:firstLine="420"/>
        <w:jc w:val="both"/>
        <w:textAlignment w:val="auto"/>
      </w:pPr>
      <w:r>
        <w:rPr>
          <w:rFonts w:ascii="Times New Roman" w:hAnsi="Times New Roman" w:eastAsia="宋体"/>
          <w:b w:val="0"/>
          <w:sz w:val="24"/>
        </w:rPr>
        <w:t>交互：表格支持搜索筛选，操作有确认提示。</w:t>
      </w:r>
    </w:p>
    <w:p w14:paraId="49B2B0ED">
      <w:pPr>
        <w:keepNext w:val="0"/>
        <w:keepLines w:val="0"/>
        <w:pageBreakBefore w:val="0"/>
        <w:widowControl/>
        <w:kinsoku/>
        <w:wordWrap/>
        <w:overflowPunct/>
        <w:topLinePunct w:val="0"/>
        <w:autoSpaceDE/>
        <w:autoSpaceDN/>
        <w:bidi w:val="0"/>
        <w:adjustRightInd/>
        <w:snapToGrid/>
        <w:spacing w:line="400" w:lineRule="exact"/>
        <w:textAlignment w:val="auto"/>
      </w:pPr>
    </w:p>
    <w:p w14:paraId="3E1B0D31">
      <w:pPr>
        <w:keepNext w:val="0"/>
        <w:keepLines w:val="0"/>
        <w:pageBreakBefore w:val="0"/>
        <w:widowControl/>
        <w:kinsoku/>
        <w:wordWrap/>
        <w:overflowPunct/>
        <w:topLinePunct w:val="0"/>
        <w:autoSpaceDE/>
        <w:autoSpaceDN/>
        <w:bidi w:val="0"/>
        <w:adjustRightInd/>
        <w:snapToGrid/>
        <w:spacing w:before="360" w:after="240" w:line="400" w:lineRule="exact"/>
        <w:jc w:val="center"/>
        <w:textAlignment w:val="auto"/>
      </w:pPr>
      <w:r>
        <w:rPr>
          <w:rFonts w:ascii="Times New Roman" w:hAnsi="Times New Roman" w:eastAsia="黑体"/>
          <w:b/>
          <w:sz w:val="32"/>
        </w:rPr>
        <w:t>第7章 安全设计</w:t>
      </w:r>
    </w:p>
    <w:p w14:paraId="56BBE0C1">
      <w:pPr>
        <w:keepNext w:val="0"/>
        <w:keepLines w:val="0"/>
        <w:pageBreakBefore w:val="0"/>
        <w:widowControl/>
        <w:kinsoku/>
        <w:wordWrap/>
        <w:overflowPunct/>
        <w:topLinePunct w:val="0"/>
        <w:autoSpaceDE/>
        <w:autoSpaceDN/>
        <w:bidi w:val="0"/>
        <w:adjustRightInd/>
        <w:snapToGrid/>
        <w:spacing w:before="240" w:after="120" w:line="400" w:lineRule="exact"/>
        <w:textAlignment w:val="auto"/>
      </w:pPr>
      <w:r>
        <w:rPr>
          <w:rFonts w:ascii="Times New Roman" w:hAnsi="Times New Roman" w:eastAsia="黑体"/>
          <w:b/>
          <w:sz w:val="30"/>
        </w:rPr>
        <w:t>7.1 身份认证安全</w:t>
      </w:r>
    </w:p>
    <w:p w14:paraId="59B072E9">
      <w:pPr>
        <w:keepNext w:val="0"/>
        <w:keepLines w:val="0"/>
        <w:pageBreakBefore w:val="0"/>
        <w:widowControl/>
        <w:kinsoku/>
        <w:wordWrap/>
        <w:overflowPunct/>
        <w:topLinePunct w:val="0"/>
        <w:autoSpaceDE/>
        <w:autoSpaceDN/>
        <w:bidi w:val="0"/>
        <w:adjustRightInd/>
        <w:snapToGrid/>
        <w:spacing w:line="400" w:lineRule="exact"/>
        <w:ind w:left="283"/>
        <w:textAlignment w:val="auto"/>
      </w:pPr>
      <w:r>
        <w:rPr>
          <w:rFonts w:ascii="Times New Roman" w:hAnsi="Times New Roman" w:eastAsia="宋体"/>
          <w:b w:val="0"/>
          <w:sz w:val="24"/>
        </w:rPr>
        <w:t>- 管理员密码采用哈希算法存储，不保存明文密码。</w:t>
      </w:r>
    </w:p>
    <w:p w14:paraId="6CF819E6">
      <w:pPr>
        <w:keepNext w:val="0"/>
        <w:keepLines w:val="0"/>
        <w:pageBreakBefore w:val="0"/>
        <w:widowControl/>
        <w:kinsoku/>
        <w:wordWrap/>
        <w:overflowPunct/>
        <w:topLinePunct w:val="0"/>
        <w:autoSpaceDE/>
        <w:autoSpaceDN/>
        <w:bidi w:val="0"/>
        <w:adjustRightInd/>
        <w:snapToGrid/>
        <w:spacing w:line="400" w:lineRule="exact"/>
        <w:ind w:left="283"/>
        <w:textAlignment w:val="auto"/>
      </w:pPr>
      <w:r>
        <w:rPr>
          <w:rFonts w:ascii="Times New Roman" w:hAnsi="Times New Roman" w:eastAsia="宋体"/>
          <w:b w:val="0"/>
          <w:sz w:val="24"/>
        </w:rPr>
        <w:t>- 登录状态设置有效期限，超时自动退出。</w:t>
      </w:r>
    </w:p>
    <w:p w14:paraId="156AC467">
      <w:pPr>
        <w:keepNext w:val="0"/>
        <w:keepLines w:val="0"/>
        <w:pageBreakBefore w:val="0"/>
        <w:widowControl/>
        <w:kinsoku/>
        <w:wordWrap/>
        <w:overflowPunct/>
        <w:topLinePunct w:val="0"/>
        <w:autoSpaceDE/>
        <w:autoSpaceDN/>
        <w:bidi w:val="0"/>
        <w:adjustRightInd/>
        <w:snapToGrid/>
        <w:spacing w:line="400" w:lineRule="exact"/>
        <w:ind w:left="283"/>
        <w:textAlignment w:val="auto"/>
      </w:pPr>
      <w:r>
        <w:rPr>
          <w:rFonts w:ascii="Times New Roman" w:hAnsi="Times New Roman" w:eastAsia="宋体"/>
          <w:b w:val="0"/>
          <w:sz w:val="24"/>
        </w:rPr>
        <w:t>- 后台所有管理操作均校验管理员权限，防止越权访问。</w:t>
      </w:r>
    </w:p>
    <w:p w14:paraId="51A878AF">
      <w:pPr>
        <w:keepNext w:val="0"/>
        <w:keepLines w:val="0"/>
        <w:pageBreakBefore w:val="0"/>
        <w:widowControl/>
        <w:kinsoku/>
        <w:wordWrap/>
        <w:overflowPunct/>
        <w:topLinePunct w:val="0"/>
        <w:autoSpaceDE/>
        <w:autoSpaceDN/>
        <w:bidi w:val="0"/>
        <w:adjustRightInd/>
        <w:snapToGrid/>
        <w:spacing w:before="240" w:after="120" w:line="400" w:lineRule="exact"/>
        <w:textAlignment w:val="auto"/>
      </w:pPr>
      <w:r>
        <w:rPr>
          <w:rFonts w:ascii="Times New Roman" w:hAnsi="Times New Roman" w:eastAsia="黑体"/>
          <w:b/>
          <w:sz w:val="30"/>
        </w:rPr>
        <w:t>7.2 数据安全</w:t>
      </w:r>
    </w:p>
    <w:p w14:paraId="0110CD4B">
      <w:pPr>
        <w:keepNext w:val="0"/>
        <w:keepLines w:val="0"/>
        <w:pageBreakBefore w:val="0"/>
        <w:widowControl/>
        <w:kinsoku/>
        <w:wordWrap/>
        <w:overflowPunct/>
        <w:topLinePunct w:val="0"/>
        <w:autoSpaceDE/>
        <w:autoSpaceDN/>
        <w:bidi w:val="0"/>
        <w:adjustRightInd/>
        <w:snapToGrid/>
        <w:spacing w:line="400" w:lineRule="exact"/>
        <w:ind w:left="283"/>
        <w:textAlignment w:val="auto"/>
      </w:pPr>
      <w:r>
        <w:rPr>
          <w:rFonts w:ascii="Times New Roman" w:hAnsi="Times New Roman" w:eastAsia="宋体"/>
          <w:b w:val="0"/>
          <w:sz w:val="24"/>
        </w:rPr>
        <w:t>- 所有用户输入内容均进行过滤与转义，防范XSS跨站脚本攻击。</w:t>
      </w:r>
    </w:p>
    <w:p w14:paraId="398A6A85">
      <w:pPr>
        <w:keepNext w:val="0"/>
        <w:keepLines w:val="0"/>
        <w:pageBreakBefore w:val="0"/>
        <w:widowControl/>
        <w:kinsoku/>
        <w:wordWrap/>
        <w:overflowPunct/>
        <w:topLinePunct w:val="0"/>
        <w:autoSpaceDE/>
        <w:autoSpaceDN/>
        <w:bidi w:val="0"/>
        <w:adjustRightInd/>
        <w:snapToGrid/>
        <w:spacing w:line="400" w:lineRule="exact"/>
        <w:ind w:left="283"/>
        <w:textAlignment w:val="auto"/>
      </w:pPr>
      <w:r>
        <w:rPr>
          <w:rFonts w:ascii="Times New Roman" w:hAnsi="Times New Roman" w:eastAsia="宋体"/>
          <w:b w:val="0"/>
          <w:sz w:val="24"/>
        </w:rPr>
        <w:t>- 本地存储数据按模块隔离，避免非法读取与篡改。</w:t>
      </w:r>
    </w:p>
    <w:p w14:paraId="6DC0499E">
      <w:pPr>
        <w:keepNext w:val="0"/>
        <w:keepLines w:val="0"/>
        <w:pageBreakBefore w:val="0"/>
        <w:widowControl/>
        <w:kinsoku/>
        <w:wordWrap/>
        <w:overflowPunct/>
        <w:topLinePunct w:val="0"/>
        <w:autoSpaceDE/>
        <w:autoSpaceDN/>
        <w:bidi w:val="0"/>
        <w:adjustRightInd/>
        <w:snapToGrid/>
        <w:spacing w:line="400" w:lineRule="exact"/>
        <w:ind w:left="283"/>
        <w:textAlignment w:val="auto"/>
      </w:pPr>
      <w:r>
        <w:rPr>
          <w:rFonts w:ascii="Times New Roman" w:hAnsi="Times New Roman" w:eastAsia="宋体"/>
          <w:b w:val="0"/>
          <w:sz w:val="24"/>
        </w:rPr>
        <w:t>- 扩展后端版本后，所有数据库查询采用参数化查询，防范SQL注入。</w:t>
      </w:r>
    </w:p>
    <w:p w14:paraId="73B5E327">
      <w:pPr>
        <w:keepNext w:val="0"/>
        <w:keepLines w:val="0"/>
        <w:pageBreakBefore w:val="0"/>
        <w:widowControl/>
        <w:kinsoku/>
        <w:wordWrap/>
        <w:overflowPunct/>
        <w:topLinePunct w:val="0"/>
        <w:autoSpaceDE/>
        <w:autoSpaceDN/>
        <w:bidi w:val="0"/>
        <w:adjustRightInd/>
        <w:snapToGrid/>
        <w:spacing w:before="240" w:after="120" w:line="400" w:lineRule="exact"/>
        <w:textAlignment w:val="auto"/>
      </w:pPr>
      <w:r>
        <w:rPr>
          <w:rFonts w:ascii="Times New Roman" w:hAnsi="Times New Roman" w:eastAsia="黑体"/>
          <w:b/>
          <w:sz w:val="30"/>
        </w:rPr>
        <w:t>7.3 文件安全</w:t>
      </w:r>
    </w:p>
    <w:p w14:paraId="75C5606D">
      <w:pPr>
        <w:keepNext w:val="0"/>
        <w:keepLines w:val="0"/>
        <w:pageBreakBefore w:val="0"/>
        <w:widowControl/>
        <w:kinsoku/>
        <w:wordWrap/>
        <w:overflowPunct/>
        <w:topLinePunct w:val="0"/>
        <w:autoSpaceDE/>
        <w:autoSpaceDN/>
        <w:bidi w:val="0"/>
        <w:adjustRightInd/>
        <w:snapToGrid/>
        <w:spacing w:line="400" w:lineRule="exact"/>
        <w:ind w:left="283"/>
        <w:textAlignment w:val="auto"/>
      </w:pPr>
      <w:r>
        <w:rPr>
          <w:rFonts w:ascii="Times New Roman" w:hAnsi="Times New Roman" w:eastAsia="宋体"/>
          <w:b w:val="0"/>
          <w:sz w:val="24"/>
        </w:rPr>
        <w:t>- 后台上传文件严格校验类型白名单与大小上限。</w:t>
      </w:r>
    </w:p>
    <w:p w14:paraId="126608BF">
      <w:pPr>
        <w:keepNext w:val="0"/>
        <w:keepLines w:val="0"/>
        <w:pageBreakBefore w:val="0"/>
        <w:widowControl/>
        <w:kinsoku/>
        <w:wordWrap/>
        <w:overflowPunct/>
        <w:topLinePunct w:val="0"/>
        <w:autoSpaceDE/>
        <w:autoSpaceDN/>
        <w:bidi w:val="0"/>
        <w:adjustRightInd/>
        <w:snapToGrid/>
        <w:spacing w:line="400" w:lineRule="exact"/>
        <w:ind w:left="283"/>
        <w:textAlignment w:val="auto"/>
      </w:pPr>
      <w:r>
        <w:rPr>
          <w:rFonts w:ascii="Times New Roman" w:hAnsi="Times New Roman" w:eastAsia="宋体"/>
          <w:b w:val="0"/>
          <w:sz w:val="24"/>
        </w:rPr>
        <w:t>- 上传文件统一重命名，避免路径遍历与文件名冲突。</w:t>
      </w:r>
    </w:p>
    <w:p w14:paraId="70B9E1FA">
      <w:pPr>
        <w:keepNext w:val="0"/>
        <w:keepLines w:val="0"/>
        <w:pageBreakBefore w:val="0"/>
        <w:widowControl/>
        <w:kinsoku/>
        <w:wordWrap/>
        <w:overflowPunct/>
        <w:topLinePunct w:val="0"/>
        <w:autoSpaceDE/>
        <w:autoSpaceDN/>
        <w:bidi w:val="0"/>
        <w:adjustRightInd/>
        <w:snapToGrid/>
        <w:spacing w:line="400" w:lineRule="exact"/>
        <w:ind w:left="283"/>
        <w:textAlignment w:val="auto"/>
      </w:pPr>
      <w:r>
        <w:rPr>
          <w:rFonts w:ascii="Times New Roman" w:hAnsi="Times New Roman" w:eastAsia="宋体"/>
          <w:b w:val="0"/>
          <w:sz w:val="24"/>
        </w:rPr>
        <w:t>- 扩展后端版本后，文件存储目录与Web服务目录隔离。</w:t>
      </w:r>
    </w:p>
    <w:p w14:paraId="7FA63E9A">
      <w:pPr>
        <w:keepNext w:val="0"/>
        <w:keepLines w:val="0"/>
        <w:pageBreakBefore w:val="0"/>
        <w:widowControl/>
        <w:kinsoku/>
        <w:wordWrap/>
        <w:overflowPunct/>
        <w:topLinePunct w:val="0"/>
        <w:autoSpaceDE/>
        <w:autoSpaceDN/>
        <w:bidi w:val="0"/>
        <w:adjustRightInd/>
        <w:snapToGrid/>
        <w:spacing w:before="240" w:after="120" w:line="400" w:lineRule="exact"/>
        <w:textAlignment w:val="auto"/>
      </w:pPr>
      <w:r>
        <w:rPr>
          <w:rFonts w:ascii="Times New Roman" w:hAnsi="Times New Roman" w:eastAsia="黑体"/>
          <w:b/>
          <w:sz w:val="30"/>
        </w:rPr>
        <w:t>7.4 通信安全</w:t>
      </w:r>
    </w:p>
    <w:p w14:paraId="054E3207">
      <w:pPr>
        <w:keepNext w:val="0"/>
        <w:keepLines w:val="0"/>
        <w:pageBreakBefore w:val="0"/>
        <w:widowControl/>
        <w:kinsoku/>
        <w:wordWrap/>
        <w:overflowPunct/>
        <w:topLinePunct w:val="0"/>
        <w:autoSpaceDE/>
        <w:autoSpaceDN/>
        <w:bidi w:val="0"/>
        <w:adjustRightInd/>
        <w:snapToGrid/>
        <w:spacing w:line="400" w:lineRule="exact"/>
        <w:ind w:left="283"/>
        <w:textAlignment w:val="auto"/>
      </w:pPr>
      <w:r>
        <w:rPr>
          <w:rFonts w:ascii="Times New Roman" w:hAnsi="Times New Roman" w:eastAsia="宋体"/>
          <w:b w:val="0"/>
          <w:sz w:val="24"/>
        </w:rPr>
        <w:t>- 生产环境强制启用HTTPS，加密传输数据。</w:t>
      </w:r>
    </w:p>
    <w:p w14:paraId="677522C9">
      <w:pPr>
        <w:keepNext w:val="0"/>
        <w:keepLines w:val="0"/>
        <w:pageBreakBefore w:val="0"/>
        <w:widowControl/>
        <w:kinsoku/>
        <w:wordWrap/>
        <w:overflowPunct/>
        <w:topLinePunct w:val="0"/>
        <w:autoSpaceDE/>
        <w:autoSpaceDN/>
        <w:bidi w:val="0"/>
        <w:adjustRightInd/>
        <w:snapToGrid/>
        <w:spacing w:line="400" w:lineRule="exact"/>
        <w:ind w:left="283"/>
        <w:textAlignment w:val="auto"/>
      </w:pPr>
      <w:r>
        <w:rPr>
          <w:rFonts w:ascii="Times New Roman" w:hAnsi="Times New Roman" w:eastAsia="宋体"/>
          <w:b w:val="0"/>
          <w:sz w:val="24"/>
        </w:rPr>
        <w:t>- 敏感操作增加二次确认，防止误操作与恶意调用。</w:t>
      </w:r>
    </w:p>
    <w:p w14:paraId="39785F84">
      <w:pPr>
        <w:keepNext w:val="0"/>
        <w:keepLines w:val="0"/>
        <w:pageBreakBefore w:val="0"/>
        <w:widowControl/>
        <w:kinsoku/>
        <w:wordWrap/>
        <w:overflowPunct/>
        <w:topLinePunct w:val="0"/>
        <w:autoSpaceDE/>
        <w:autoSpaceDN/>
        <w:bidi w:val="0"/>
        <w:adjustRightInd/>
        <w:snapToGrid/>
        <w:spacing w:line="400" w:lineRule="exact"/>
        <w:textAlignment w:val="auto"/>
      </w:pPr>
    </w:p>
    <w:p w14:paraId="5F9CCDB7">
      <w:pPr>
        <w:keepNext w:val="0"/>
        <w:keepLines w:val="0"/>
        <w:pageBreakBefore w:val="0"/>
        <w:widowControl/>
        <w:kinsoku/>
        <w:wordWrap/>
        <w:overflowPunct/>
        <w:topLinePunct w:val="0"/>
        <w:autoSpaceDE/>
        <w:autoSpaceDN/>
        <w:bidi w:val="0"/>
        <w:adjustRightInd/>
        <w:snapToGrid/>
        <w:spacing w:before="360" w:after="240" w:line="400" w:lineRule="exact"/>
        <w:jc w:val="center"/>
        <w:textAlignment w:val="auto"/>
      </w:pPr>
      <w:r>
        <w:rPr>
          <w:rFonts w:ascii="Times New Roman" w:hAnsi="Times New Roman" w:eastAsia="黑体"/>
          <w:b/>
          <w:sz w:val="32"/>
        </w:rPr>
        <w:t>第8章 性能设计</w:t>
      </w:r>
    </w:p>
    <w:p w14:paraId="7F492539">
      <w:pPr>
        <w:keepNext w:val="0"/>
        <w:keepLines w:val="0"/>
        <w:pageBreakBefore w:val="0"/>
        <w:widowControl/>
        <w:kinsoku/>
        <w:wordWrap/>
        <w:overflowPunct/>
        <w:topLinePunct w:val="0"/>
        <w:autoSpaceDE/>
        <w:autoSpaceDN/>
        <w:bidi w:val="0"/>
        <w:adjustRightInd/>
        <w:snapToGrid/>
        <w:spacing w:before="240" w:after="120" w:line="400" w:lineRule="exact"/>
        <w:textAlignment w:val="auto"/>
      </w:pPr>
      <w:r>
        <w:rPr>
          <w:rFonts w:ascii="Times New Roman" w:hAnsi="Times New Roman" w:eastAsia="黑体"/>
          <w:b/>
          <w:sz w:val="30"/>
        </w:rPr>
        <w:t>8.1 关键性能指标</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703"/>
        <w:gridCol w:w="4703"/>
      </w:tblGrid>
      <w:tr w14:paraId="429679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4703" w:type="dxa"/>
          </w:tcPr>
          <w:p w14:paraId="263AA18F">
            <w:pPr>
              <w:keepNext w:val="0"/>
              <w:keepLines w:val="0"/>
              <w:pageBreakBefore w:val="0"/>
              <w:widowControl/>
              <w:kinsoku/>
              <w:wordWrap/>
              <w:overflowPunct/>
              <w:topLinePunct w:val="0"/>
              <w:autoSpaceDE/>
              <w:autoSpaceDN/>
              <w:bidi w:val="0"/>
              <w:adjustRightInd/>
              <w:snapToGrid/>
              <w:spacing w:after="0" w:line="400" w:lineRule="exact"/>
              <w:jc w:val="center"/>
              <w:textAlignment w:val="auto"/>
            </w:pPr>
            <w:r>
              <w:rPr>
                <w:rFonts w:ascii="Times New Roman" w:hAnsi="Times New Roman" w:eastAsia="黑体"/>
                <w:b/>
                <w:sz w:val="22"/>
              </w:rPr>
              <w:t>指标项</w:t>
            </w:r>
          </w:p>
        </w:tc>
        <w:tc>
          <w:tcPr>
            <w:tcW w:w="4703" w:type="dxa"/>
          </w:tcPr>
          <w:p w14:paraId="2BBA520C">
            <w:pPr>
              <w:keepNext w:val="0"/>
              <w:keepLines w:val="0"/>
              <w:pageBreakBefore w:val="0"/>
              <w:widowControl/>
              <w:kinsoku/>
              <w:wordWrap/>
              <w:overflowPunct/>
              <w:topLinePunct w:val="0"/>
              <w:autoSpaceDE/>
              <w:autoSpaceDN/>
              <w:bidi w:val="0"/>
              <w:adjustRightInd/>
              <w:snapToGrid/>
              <w:spacing w:after="0" w:line="400" w:lineRule="exact"/>
              <w:jc w:val="center"/>
              <w:textAlignment w:val="auto"/>
            </w:pPr>
            <w:r>
              <w:rPr>
                <w:rFonts w:ascii="Times New Roman" w:hAnsi="Times New Roman" w:eastAsia="黑体"/>
                <w:b/>
                <w:sz w:val="22"/>
              </w:rPr>
              <w:t>目标值</w:t>
            </w:r>
          </w:p>
        </w:tc>
      </w:tr>
      <w:tr w14:paraId="3BDAD2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703" w:type="dxa"/>
          </w:tcPr>
          <w:p w14:paraId="210E1743">
            <w:pPr>
              <w:keepNext w:val="0"/>
              <w:keepLines w:val="0"/>
              <w:pageBreakBefore w:val="0"/>
              <w:widowControl/>
              <w:kinsoku/>
              <w:wordWrap/>
              <w:overflowPunct/>
              <w:topLinePunct w:val="0"/>
              <w:autoSpaceDE/>
              <w:autoSpaceDN/>
              <w:bidi w:val="0"/>
              <w:adjustRightInd/>
              <w:snapToGrid/>
              <w:spacing w:after="0" w:line="400" w:lineRule="exact"/>
              <w:textAlignment w:val="auto"/>
            </w:pPr>
            <w:r>
              <w:rPr>
                <w:rFonts w:ascii="Times New Roman" w:hAnsi="Times New Roman" w:eastAsia="宋体"/>
                <w:b w:val="0"/>
                <w:sz w:val="21"/>
              </w:rPr>
              <w:t>首屏加载时间（含开场动画）</w:t>
            </w:r>
          </w:p>
        </w:tc>
        <w:tc>
          <w:tcPr>
            <w:tcW w:w="4703" w:type="dxa"/>
          </w:tcPr>
          <w:p w14:paraId="73F32C6A">
            <w:pPr>
              <w:keepNext w:val="0"/>
              <w:keepLines w:val="0"/>
              <w:pageBreakBefore w:val="0"/>
              <w:widowControl/>
              <w:kinsoku/>
              <w:wordWrap/>
              <w:overflowPunct/>
              <w:topLinePunct w:val="0"/>
              <w:autoSpaceDE/>
              <w:autoSpaceDN/>
              <w:bidi w:val="0"/>
              <w:adjustRightInd/>
              <w:snapToGrid/>
              <w:spacing w:after="0" w:line="400" w:lineRule="exact"/>
              <w:textAlignment w:val="auto"/>
            </w:pPr>
            <w:r>
              <w:rPr>
                <w:rFonts w:ascii="Times New Roman" w:hAnsi="Times New Roman" w:eastAsia="宋体"/>
                <w:b w:val="0"/>
                <w:sz w:val="21"/>
              </w:rPr>
              <w:t>≤ 3秒</w:t>
            </w:r>
          </w:p>
        </w:tc>
      </w:tr>
      <w:tr w14:paraId="65CCB9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703" w:type="dxa"/>
          </w:tcPr>
          <w:p w14:paraId="60F93D44">
            <w:pPr>
              <w:keepNext w:val="0"/>
              <w:keepLines w:val="0"/>
              <w:pageBreakBefore w:val="0"/>
              <w:widowControl/>
              <w:kinsoku/>
              <w:wordWrap/>
              <w:overflowPunct/>
              <w:topLinePunct w:val="0"/>
              <w:autoSpaceDE/>
              <w:autoSpaceDN/>
              <w:bidi w:val="0"/>
              <w:adjustRightInd/>
              <w:snapToGrid/>
              <w:spacing w:after="0" w:line="400" w:lineRule="exact"/>
              <w:textAlignment w:val="auto"/>
            </w:pPr>
            <w:r>
              <w:rPr>
                <w:rFonts w:ascii="Times New Roman" w:hAnsi="Times New Roman" w:eastAsia="宋体"/>
                <w:b w:val="0"/>
                <w:sz w:val="21"/>
              </w:rPr>
              <w:t>桌面端3D场景平均帧率</w:t>
            </w:r>
          </w:p>
        </w:tc>
        <w:tc>
          <w:tcPr>
            <w:tcW w:w="4703" w:type="dxa"/>
          </w:tcPr>
          <w:p w14:paraId="57BB4BEC">
            <w:pPr>
              <w:keepNext w:val="0"/>
              <w:keepLines w:val="0"/>
              <w:pageBreakBefore w:val="0"/>
              <w:widowControl/>
              <w:kinsoku/>
              <w:wordWrap/>
              <w:overflowPunct/>
              <w:topLinePunct w:val="0"/>
              <w:autoSpaceDE/>
              <w:autoSpaceDN/>
              <w:bidi w:val="0"/>
              <w:adjustRightInd/>
              <w:snapToGrid/>
              <w:spacing w:after="0" w:line="400" w:lineRule="exact"/>
              <w:textAlignment w:val="auto"/>
            </w:pPr>
            <w:r>
              <w:rPr>
                <w:rFonts w:ascii="Times New Roman" w:hAnsi="Times New Roman" w:eastAsia="宋体"/>
                <w:b w:val="0"/>
                <w:sz w:val="21"/>
              </w:rPr>
              <w:t>≥ 55fps</w:t>
            </w:r>
          </w:p>
        </w:tc>
      </w:tr>
      <w:tr w14:paraId="224E55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703" w:type="dxa"/>
          </w:tcPr>
          <w:p w14:paraId="436AEE77">
            <w:pPr>
              <w:keepNext w:val="0"/>
              <w:keepLines w:val="0"/>
              <w:pageBreakBefore w:val="0"/>
              <w:widowControl/>
              <w:kinsoku/>
              <w:wordWrap/>
              <w:overflowPunct/>
              <w:topLinePunct w:val="0"/>
              <w:autoSpaceDE/>
              <w:autoSpaceDN/>
              <w:bidi w:val="0"/>
              <w:adjustRightInd/>
              <w:snapToGrid/>
              <w:spacing w:after="0" w:line="400" w:lineRule="exact"/>
              <w:textAlignment w:val="auto"/>
            </w:pPr>
            <w:r>
              <w:rPr>
                <w:rFonts w:ascii="Times New Roman" w:hAnsi="Times New Roman" w:eastAsia="宋体"/>
                <w:b w:val="0"/>
                <w:sz w:val="21"/>
              </w:rPr>
              <w:t>展品详情打开响应时间</w:t>
            </w:r>
          </w:p>
        </w:tc>
        <w:tc>
          <w:tcPr>
            <w:tcW w:w="4703" w:type="dxa"/>
          </w:tcPr>
          <w:p w14:paraId="325118C9">
            <w:pPr>
              <w:keepNext w:val="0"/>
              <w:keepLines w:val="0"/>
              <w:pageBreakBefore w:val="0"/>
              <w:widowControl/>
              <w:kinsoku/>
              <w:wordWrap/>
              <w:overflowPunct/>
              <w:topLinePunct w:val="0"/>
              <w:autoSpaceDE/>
              <w:autoSpaceDN/>
              <w:bidi w:val="0"/>
              <w:adjustRightInd/>
              <w:snapToGrid/>
              <w:spacing w:after="0" w:line="400" w:lineRule="exact"/>
              <w:textAlignment w:val="auto"/>
            </w:pPr>
            <w:r>
              <w:rPr>
                <w:rFonts w:ascii="Times New Roman" w:hAnsi="Times New Roman" w:eastAsia="宋体"/>
                <w:b w:val="0"/>
                <w:sz w:val="21"/>
              </w:rPr>
              <w:t>≤ 200ms</w:t>
            </w:r>
          </w:p>
        </w:tc>
      </w:tr>
      <w:tr w14:paraId="62CA2C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703" w:type="dxa"/>
          </w:tcPr>
          <w:p w14:paraId="6529E19A">
            <w:pPr>
              <w:keepNext w:val="0"/>
              <w:keepLines w:val="0"/>
              <w:pageBreakBefore w:val="0"/>
              <w:widowControl/>
              <w:kinsoku/>
              <w:wordWrap/>
              <w:overflowPunct/>
              <w:topLinePunct w:val="0"/>
              <w:autoSpaceDE/>
              <w:autoSpaceDN/>
              <w:bidi w:val="0"/>
              <w:adjustRightInd/>
              <w:snapToGrid/>
              <w:spacing w:after="0" w:line="400" w:lineRule="exact"/>
              <w:textAlignment w:val="auto"/>
            </w:pPr>
            <w:r>
              <w:rPr>
                <w:rFonts w:ascii="Times New Roman" w:hAnsi="Times New Roman" w:eastAsia="宋体"/>
                <w:b w:val="0"/>
                <w:sz w:val="21"/>
              </w:rPr>
              <w:t>成就解锁反馈延迟</w:t>
            </w:r>
          </w:p>
        </w:tc>
        <w:tc>
          <w:tcPr>
            <w:tcW w:w="4703" w:type="dxa"/>
          </w:tcPr>
          <w:p w14:paraId="1411B0F3">
            <w:pPr>
              <w:keepNext w:val="0"/>
              <w:keepLines w:val="0"/>
              <w:pageBreakBefore w:val="0"/>
              <w:widowControl/>
              <w:kinsoku/>
              <w:wordWrap/>
              <w:overflowPunct/>
              <w:topLinePunct w:val="0"/>
              <w:autoSpaceDE/>
              <w:autoSpaceDN/>
              <w:bidi w:val="0"/>
              <w:adjustRightInd/>
              <w:snapToGrid/>
              <w:spacing w:after="0" w:line="400" w:lineRule="exact"/>
              <w:textAlignment w:val="auto"/>
            </w:pPr>
            <w:r>
              <w:rPr>
                <w:rFonts w:ascii="Times New Roman" w:hAnsi="Times New Roman" w:eastAsia="宋体"/>
                <w:b w:val="0"/>
                <w:sz w:val="21"/>
              </w:rPr>
              <w:t>≤ 500ms</w:t>
            </w:r>
          </w:p>
        </w:tc>
      </w:tr>
      <w:tr w14:paraId="7547D9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703" w:type="dxa"/>
          </w:tcPr>
          <w:p w14:paraId="2A3B57F6">
            <w:pPr>
              <w:keepNext w:val="0"/>
              <w:keepLines w:val="0"/>
              <w:pageBreakBefore w:val="0"/>
              <w:widowControl/>
              <w:kinsoku/>
              <w:wordWrap/>
              <w:overflowPunct/>
              <w:topLinePunct w:val="0"/>
              <w:autoSpaceDE/>
              <w:autoSpaceDN/>
              <w:bidi w:val="0"/>
              <w:adjustRightInd/>
              <w:snapToGrid/>
              <w:spacing w:after="0" w:line="400" w:lineRule="exact"/>
              <w:textAlignment w:val="auto"/>
            </w:pPr>
            <w:r>
              <w:rPr>
                <w:rFonts w:ascii="Times New Roman" w:hAnsi="Times New Roman" w:eastAsia="宋体"/>
                <w:b w:val="0"/>
                <w:sz w:val="21"/>
              </w:rPr>
              <w:t>后台管理页面加载时间</w:t>
            </w:r>
          </w:p>
        </w:tc>
        <w:tc>
          <w:tcPr>
            <w:tcW w:w="4703" w:type="dxa"/>
          </w:tcPr>
          <w:p w14:paraId="6415FBB0">
            <w:pPr>
              <w:keepNext w:val="0"/>
              <w:keepLines w:val="0"/>
              <w:pageBreakBefore w:val="0"/>
              <w:widowControl/>
              <w:kinsoku/>
              <w:wordWrap/>
              <w:overflowPunct/>
              <w:topLinePunct w:val="0"/>
              <w:autoSpaceDE/>
              <w:autoSpaceDN/>
              <w:bidi w:val="0"/>
              <w:adjustRightInd/>
              <w:snapToGrid/>
              <w:spacing w:after="0" w:line="400" w:lineRule="exact"/>
              <w:textAlignment w:val="auto"/>
            </w:pPr>
            <w:r>
              <w:rPr>
                <w:rFonts w:ascii="Times New Roman" w:hAnsi="Times New Roman" w:eastAsia="宋体"/>
                <w:b w:val="0"/>
                <w:sz w:val="21"/>
              </w:rPr>
              <w:t>≤ 1.5秒</w:t>
            </w:r>
          </w:p>
        </w:tc>
      </w:tr>
    </w:tbl>
    <w:p w14:paraId="75F090BB">
      <w:pPr>
        <w:keepNext w:val="0"/>
        <w:keepLines w:val="0"/>
        <w:pageBreakBefore w:val="0"/>
        <w:widowControl/>
        <w:kinsoku/>
        <w:wordWrap/>
        <w:overflowPunct/>
        <w:topLinePunct w:val="0"/>
        <w:autoSpaceDE/>
        <w:autoSpaceDN/>
        <w:bidi w:val="0"/>
        <w:adjustRightInd/>
        <w:snapToGrid/>
        <w:spacing w:line="400" w:lineRule="exact"/>
        <w:textAlignment w:val="auto"/>
      </w:pPr>
    </w:p>
    <w:p w14:paraId="2703A364">
      <w:pPr>
        <w:keepNext w:val="0"/>
        <w:keepLines w:val="0"/>
        <w:pageBreakBefore w:val="0"/>
        <w:widowControl/>
        <w:kinsoku/>
        <w:wordWrap/>
        <w:overflowPunct/>
        <w:topLinePunct w:val="0"/>
        <w:autoSpaceDE/>
        <w:autoSpaceDN/>
        <w:bidi w:val="0"/>
        <w:adjustRightInd/>
        <w:snapToGrid/>
        <w:spacing w:before="240" w:after="120" w:line="400" w:lineRule="exact"/>
        <w:textAlignment w:val="auto"/>
      </w:pPr>
      <w:r>
        <w:rPr>
          <w:rFonts w:ascii="Times New Roman" w:hAnsi="Times New Roman" w:eastAsia="黑体"/>
          <w:b/>
          <w:sz w:val="30"/>
        </w:rPr>
        <w:t>8.2 性能优化策略</w:t>
      </w:r>
    </w:p>
    <w:p w14:paraId="4FDF5D2A">
      <w:pPr>
        <w:keepNext w:val="0"/>
        <w:keepLines w:val="0"/>
        <w:pageBreakBefore w:val="0"/>
        <w:widowControl/>
        <w:kinsoku/>
        <w:wordWrap/>
        <w:overflowPunct/>
        <w:topLinePunct w:val="0"/>
        <w:autoSpaceDE/>
        <w:autoSpaceDN/>
        <w:bidi w:val="0"/>
        <w:adjustRightInd/>
        <w:snapToGrid/>
        <w:spacing w:line="400" w:lineRule="exact"/>
        <w:ind w:left="283"/>
        <w:textAlignment w:val="auto"/>
      </w:pPr>
      <w:r>
        <w:rPr>
          <w:rFonts w:ascii="Times New Roman" w:hAnsi="Times New Roman" w:eastAsia="宋体"/>
          <w:b w:val="0"/>
          <w:i/>
          <w:color w:val="646464"/>
          <w:sz w:val="21"/>
        </w:rPr>
        <w:t>🤖 AI辅助：生成初始性能优化策略清单与分类框架，人工结合3D场景特点补充视锥剔除、实例化渲染、资源懒加载等具体优化手段，细化性能指标目标值。</w:t>
      </w:r>
    </w:p>
    <w:p w14:paraId="0FE0EF17">
      <w:pPr>
        <w:keepNext w:val="0"/>
        <w:keepLines w:val="0"/>
        <w:pageBreakBefore w:val="0"/>
        <w:widowControl/>
        <w:kinsoku/>
        <w:wordWrap/>
        <w:overflowPunct/>
        <w:topLinePunct w:val="0"/>
        <w:autoSpaceDE/>
        <w:autoSpaceDN/>
        <w:bidi w:val="0"/>
        <w:adjustRightInd/>
        <w:snapToGrid/>
        <w:spacing w:before="120" w:after="60" w:line="400" w:lineRule="exact"/>
        <w:textAlignment w:val="auto"/>
      </w:pPr>
      <w:r>
        <w:rPr>
          <w:rFonts w:ascii="Times New Roman" w:hAnsi="Times New Roman" w:eastAsia="黑体"/>
          <w:b/>
          <w:sz w:val="28"/>
        </w:rPr>
        <w:t>8.2.1 3D渲染优化</w:t>
      </w:r>
    </w:p>
    <w:p w14:paraId="06B09CA0">
      <w:pPr>
        <w:keepNext w:val="0"/>
        <w:keepLines w:val="0"/>
        <w:pageBreakBefore w:val="0"/>
        <w:widowControl/>
        <w:kinsoku/>
        <w:wordWrap/>
        <w:overflowPunct/>
        <w:topLinePunct w:val="0"/>
        <w:autoSpaceDE/>
        <w:autoSpaceDN/>
        <w:bidi w:val="0"/>
        <w:adjustRightInd/>
        <w:snapToGrid/>
        <w:spacing w:line="400" w:lineRule="exact"/>
        <w:ind w:left="283"/>
        <w:textAlignment w:val="auto"/>
      </w:pPr>
      <w:r>
        <w:rPr>
          <w:rFonts w:ascii="Times New Roman" w:hAnsi="Times New Roman" w:eastAsia="宋体"/>
          <w:b w:val="0"/>
          <w:sz w:val="24"/>
        </w:rPr>
        <w:t>1. 采用视锥剔除技术，不渲染视野外的物体，减少绘制调用。</w:t>
      </w:r>
    </w:p>
    <w:p w14:paraId="3B67405F">
      <w:pPr>
        <w:keepNext w:val="0"/>
        <w:keepLines w:val="0"/>
        <w:pageBreakBefore w:val="0"/>
        <w:widowControl/>
        <w:kinsoku/>
        <w:wordWrap/>
        <w:overflowPunct/>
        <w:topLinePunct w:val="0"/>
        <w:autoSpaceDE/>
        <w:autoSpaceDN/>
        <w:bidi w:val="0"/>
        <w:adjustRightInd/>
        <w:snapToGrid/>
        <w:spacing w:line="400" w:lineRule="exact"/>
        <w:ind w:left="283"/>
        <w:textAlignment w:val="auto"/>
      </w:pPr>
      <w:r>
        <w:rPr>
          <w:rFonts w:ascii="Times New Roman" w:hAnsi="Times New Roman" w:eastAsia="宋体"/>
          <w:b w:val="0"/>
          <w:sz w:val="24"/>
        </w:rPr>
        <w:t>2. 合理控制模型面数与纹理分辨率，低性能设备自动降级。</w:t>
      </w:r>
    </w:p>
    <w:p w14:paraId="22F307A8">
      <w:pPr>
        <w:keepNext w:val="0"/>
        <w:keepLines w:val="0"/>
        <w:pageBreakBefore w:val="0"/>
        <w:widowControl/>
        <w:kinsoku/>
        <w:wordWrap/>
        <w:overflowPunct/>
        <w:topLinePunct w:val="0"/>
        <w:autoSpaceDE/>
        <w:autoSpaceDN/>
        <w:bidi w:val="0"/>
        <w:adjustRightInd/>
        <w:snapToGrid/>
        <w:spacing w:line="400" w:lineRule="exact"/>
        <w:ind w:left="283"/>
        <w:textAlignment w:val="auto"/>
      </w:pPr>
      <w:r>
        <w:rPr>
          <w:rFonts w:ascii="Times New Roman" w:hAnsi="Times New Roman" w:eastAsia="宋体"/>
          <w:b w:val="0"/>
          <w:sz w:val="24"/>
        </w:rPr>
        <w:t>3. 页面标签非激活状态时，自动暂停渲染循环，降低资源消耗。</w:t>
      </w:r>
    </w:p>
    <w:p w14:paraId="5A1A42E3">
      <w:pPr>
        <w:keepNext w:val="0"/>
        <w:keepLines w:val="0"/>
        <w:pageBreakBefore w:val="0"/>
        <w:widowControl/>
        <w:kinsoku/>
        <w:wordWrap/>
        <w:overflowPunct/>
        <w:topLinePunct w:val="0"/>
        <w:autoSpaceDE/>
        <w:autoSpaceDN/>
        <w:bidi w:val="0"/>
        <w:adjustRightInd/>
        <w:snapToGrid/>
        <w:spacing w:line="400" w:lineRule="exact"/>
        <w:ind w:left="283"/>
        <w:textAlignment w:val="auto"/>
      </w:pPr>
      <w:r>
        <w:rPr>
          <w:rFonts w:ascii="Times New Roman" w:hAnsi="Times New Roman" w:eastAsia="宋体"/>
          <w:b w:val="0"/>
          <w:sz w:val="24"/>
        </w:rPr>
        <w:t>4. 粒子系统采用实例化渲染，控制粒子总数，保证性能。</w:t>
      </w:r>
    </w:p>
    <w:p w14:paraId="2AD74BCC">
      <w:pPr>
        <w:keepNext w:val="0"/>
        <w:keepLines w:val="0"/>
        <w:pageBreakBefore w:val="0"/>
        <w:widowControl/>
        <w:kinsoku/>
        <w:wordWrap/>
        <w:overflowPunct/>
        <w:topLinePunct w:val="0"/>
        <w:autoSpaceDE/>
        <w:autoSpaceDN/>
        <w:bidi w:val="0"/>
        <w:adjustRightInd/>
        <w:snapToGrid/>
        <w:spacing w:before="120" w:after="60" w:line="400" w:lineRule="exact"/>
        <w:textAlignment w:val="auto"/>
      </w:pPr>
      <w:r>
        <w:rPr>
          <w:rFonts w:ascii="Times New Roman" w:hAnsi="Times New Roman" w:eastAsia="黑体"/>
          <w:b/>
          <w:sz w:val="28"/>
        </w:rPr>
        <w:t>8.2.2 前端资源优化</w:t>
      </w:r>
    </w:p>
    <w:p w14:paraId="1623F9EE">
      <w:pPr>
        <w:keepNext w:val="0"/>
        <w:keepLines w:val="0"/>
        <w:pageBreakBefore w:val="0"/>
        <w:widowControl/>
        <w:kinsoku/>
        <w:wordWrap/>
        <w:overflowPunct/>
        <w:topLinePunct w:val="0"/>
        <w:autoSpaceDE/>
        <w:autoSpaceDN/>
        <w:bidi w:val="0"/>
        <w:adjustRightInd/>
        <w:snapToGrid/>
        <w:spacing w:line="400" w:lineRule="exact"/>
        <w:ind w:left="283"/>
        <w:textAlignment w:val="auto"/>
      </w:pPr>
      <w:r>
        <w:rPr>
          <w:rFonts w:ascii="Times New Roman" w:hAnsi="Times New Roman" w:eastAsia="宋体"/>
          <w:b w:val="0"/>
          <w:sz w:val="24"/>
        </w:rPr>
        <w:t>1. 采用代码分割与路由懒加载，拆分代码包体积。</w:t>
      </w:r>
    </w:p>
    <w:p w14:paraId="11EBDF38">
      <w:pPr>
        <w:keepNext w:val="0"/>
        <w:keepLines w:val="0"/>
        <w:pageBreakBefore w:val="0"/>
        <w:widowControl/>
        <w:kinsoku/>
        <w:wordWrap/>
        <w:overflowPunct/>
        <w:topLinePunct w:val="0"/>
        <w:autoSpaceDE/>
        <w:autoSpaceDN/>
        <w:bidi w:val="0"/>
        <w:adjustRightInd/>
        <w:snapToGrid/>
        <w:spacing w:line="400" w:lineRule="exact"/>
        <w:ind w:left="283"/>
        <w:textAlignment w:val="auto"/>
      </w:pPr>
      <w:r>
        <w:rPr>
          <w:rFonts w:ascii="Times New Roman" w:hAnsi="Times New Roman" w:eastAsia="宋体"/>
          <w:b w:val="0"/>
          <w:sz w:val="24"/>
        </w:rPr>
        <w:t>2. 图片、模型等资源采用懒加载，按需加载。</w:t>
      </w:r>
    </w:p>
    <w:p w14:paraId="45BC3F10">
      <w:pPr>
        <w:keepNext w:val="0"/>
        <w:keepLines w:val="0"/>
        <w:pageBreakBefore w:val="0"/>
        <w:widowControl/>
        <w:kinsoku/>
        <w:wordWrap/>
        <w:overflowPunct/>
        <w:topLinePunct w:val="0"/>
        <w:autoSpaceDE/>
        <w:autoSpaceDN/>
        <w:bidi w:val="0"/>
        <w:adjustRightInd/>
        <w:snapToGrid/>
        <w:spacing w:line="400" w:lineRule="exact"/>
        <w:ind w:left="283"/>
        <w:textAlignment w:val="auto"/>
      </w:pPr>
      <w:r>
        <w:rPr>
          <w:rFonts w:ascii="Times New Roman" w:hAnsi="Times New Roman" w:eastAsia="宋体"/>
          <w:b w:val="0"/>
          <w:sz w:val="24"/>
        </w:rPr>
        <w:t>3. 生产构建时压缩JS、CSS与静态资源，减小包体积。</w:t>
      </w:r>
    </w:p>
    <w:p w14:paraId="3EFA389D">
      <w:pPr>
        <w:keepNext w:val="0"/>
        <w:keepLines w:val="0"/>
        <w:pageBreakBefore w:val="0"/>
        <w:widowControl/>
        <w:kinsoku/>
        <w:wordWrap/>
        <w:overflowPunct/>
        <w:topLinePunct w:val="0"/>
        <w:autoSpaceDE/>
        <w:autoSpaceDN/>
        <w:bidi w:val="0"/>
        <w:adjustRightInd/>
        <w:snapToGrid/>
        <w:spacing w:line="400" w:lineRule="exact"/>
        <w:ind w:left="283"/>
        <w:textAlignment w:val="auto"/>
      </w:pPr>
      <w:r>
        <w:rPr>
          <w:rFonts w:ascii="Times New Roman" w:hAnsi="Times New Roman" w:eastAsia="宋体"/>
          <w:b w:val="0"/>
          <w:sz w:val="24"/>
        </w:rPr>
        <w:t>4. 合理利用浏览器缓存，提升二次访问速度。</w:t>
      </w:r>
    </w:p>
    <w:p w14:paraId="04E80367">
      <w:pPr>
        <w:keepNext w:val="0"/>
        <w:keepLines w:val="0"/>
        <w:pageBreakBefore w:val="0"/>
        <w:widowControl/>
        <w:kinsoku/>
        <w:wordWrap/>
        <w:overflowPunct/>
        <w:topLinePunct w:val="0"/>
        <w:autoSpaceDE/>
        <w:autoSpaceDN/>
        <w:bidi w:val="0"/>
        <w:adjustRightInd/>
        <w:snapToGrid/>
        <w:spacing w:before="120" w:after="60" w:line="400" w:lineRule="exact"/>
        <w:textAlignment w:val="auto"/>
      </w:pPr>
      <w:r>
        <w:rPr>
          <w:rFonts w:ascii="Times New Roman" w:hAnsi="Times New Roman" w:eastAsia="黑体"/>
          <w:b/>
          <w:sz w:val="28"/>
        </w:rPr>
        <w:t>8.2.3 交互优化</w:t>
      </w:r>
    </w:p>
    <w:p w14:paraId="30C85ED2">
      <w:pPr>
        <w:keepNext w:val="0"/>
        <w:keepLines w:val="0"/>
        <w:pageBreakBefore w:val="0"/>
        <w:widowControl/>
        <w:kinsoku/>
        <w:wordWrap/>
        <w:overflowPunct/>
        <w:topLinePunct w:val="0"/>
        <w:autoSpaceDE/>
        <w:autoSpaceDN/>
        <w:bidi w:val="0"/>
        <w:adjustRightInd/>
        <w:snapToGrid/>
        <w:spacing w:line="400" w:lineRule="exact"/>
        <w:ind w:left="283"/>
        <w:textAlignment w:val="auto"/>
      </w:pPr>
      <w:r>
        <w:rPr>
          <w:rFonts w:ascii="Times New Roman" w:hAnsi="Times New Roman" w:eastAsia="宋体"/>
          <w:b w:val="0"/>
          <w:sz w:val="24"/>
        </w:rPr>
        <w:t>1. 所有动画基于requestAnimationFrame实现，保证流畅度。</w:t>
      </w:r>
    </w:p>
    <w:p w14:paraId="239E21D6">
      <w:pPr>
        <w:keepNext w:val="0"/>
        <w:keepLines w:val="0"/>
        <w:pageBreakBefore w:val="0"/>
        <w:widowControl/>
        <w:kinsoku/>
        <w:wordWrap/>
        <w:overflowPunct/>
        <w:topLinePunct w:val="0"/>
        <w:autoSpaceDE/>
        <w:autoSpaceDN/>
        <w:bidi w:val="0"/>
        <w:adjustRightInd/>
        <w:snapToGrid/>
        <w:spacing w:line="400" w:lineRule="exact"/>
        <w:ind w:left="283"/>
        <w:textAlignment w:val="auto"/>
      </w:pPr>
      <w:r>
        <w:rPr>
          <w:rFonts w:ascii="Times New Roman" w:hAnsi="Times New Roman" w:eastAsia="宋体"/>
          <w:b w:val="0"/>
          <w:sz w:val="24"/>
        </w:rPr>
        <w:t>2. 高频操作（如鼠标移动、行走检测）做节流处理，避免过度计算。</w:t>
      </w:r>
    </w:p>
    <w:p w14:paraId="003EEC95">
      <w:pPr>
        <w:keepNext w:val="0"/>
        <w:keepLines w:val="0"/>
        <w:pageBreakBefore w:val="0"/>
        <w:widowControl/>
        <w:kinsoku/>
        <w:wordWrap/>
        <w:overflowPunct/>
        <w:topLinePunct w:val="0"/>
        <w:autoSpaceDE/>
        <w:autoSpaceDN/>
        <w:bidi w:val="0"/>
        <w:adjustRightInd/>
        <w:snapToGrid/>
        <w:spacing w:line="400" w:lineRule="exact"/>
        <w:ind w:left="283"/>
        <w:textAlignment w:val="auto"/>
      </w:pPr>
      <w:r>
        <w:rPr>
          <w:rFonts w:ascii="Times New Roman" w:hAnsi="Times New Roman" w:eastAsia="宋体"/>
          <w:b w:val="0"/>
          <w:sz w:val="24"/>
        </w:rPr>
        <w:t>3. 本地存储读写做防抖处理，减少IO开销。</w:t>
      </w:r>
    </w:p>
    <w:p w14:paraId="1F34CA5C">
      <w:pPr>
        <w:keepNext w:val="0"/>
        <w:keepLines w:val="0"/>
        <w:pageBreakBefore w:val="0"/>
        <w:widowControl/>
        <w:kinsoku/>
        <w:wordWrap/>
        <w:overflowPunct/>
        <w:topLinePunct w:val="0"/>
        <w:autoSpaceDE/>
        <w:autoSpaceDN/>
        <w:bidi w:val="0"/>
        <w:adjustRightInd/>
        <w:snapToGrid/>
        <w:spacing w:line="400" w:lineRule="exact"/>
        <w:textAlignment w:val="auto"/>
      </w:pPr>
    </w:p>
    <w:p w14:paraId="692644AD">
      <w:pPr>
        <w:keepNext w:val="0"/>
        <w:keepLines w:val="0"/>
        <w:pageBreakBefore w:val="0"/>
        <w:widowControl/>
        <w:kinsoku/>
        <w:wordWrap/>
        <w:overflowPunct/>
        <w:topLinePunct w:val="0"/>
        <w:autoSpaceDE/>
        <w:autoSpaceDN/>
        <w:bidi w:val="0"/>
        <w:adjustRightInd/>
        <w:snapToGrid/>
        <w:spacing w:before="360" w:after="240" w:line="400" w:lineRule="exact"/>
        <w:jc w:val="center"/>
        <w:textAlignment w:val="auto"/>
      </w:pPr>
      <w:r>
        <w:rPr>
          <w:rFonts w:ascii="Times New Roman" w:hAnsi="Times New Roman" w:eastAsia="黑体"/>
          <w:b/>
          <w:sz w:val="32"/>
        </w:rPr>
        <w:t>第9章 部署设计</w:t>
      </w:r>
    </w:p>
    <w:p w14:paraId="093DFA68">
      <w:pPr>
        <w:keepNext w:val="0"/>
        <w:keepLines w:val="0"/>
        <w:pageBreakBefore w:val="0"/>
        <w:widowControl/>
        <w:kinsoku/>
        <w:wordWrap/>
        <w:overflowPunct/>
        <w:topLinePunct w:val="0"/>
        <w:autoSpaceDE/>
        <w:autoSpaceDN/>
        <w:bidi w:val="0"/>
        <w:adjustRightInd/>
        <w:snapToGrid/>
        <w:spacing w:before="240" w:after="120" w:line="400" w:lineRule="exact"/>
        <w:textAlignment w:val="auto"/>
      </w:pPr>
      <w:r>
        <w:rPr>
          <w:rFonts w:ascii="Times New Roman" w:hAnsi="Times New Roman" w:eastAsia="黑体"/>
          <w:b/>
          <w:sz w:val="30"/>
        </w:rPr>
        <w:t>9.1 部署环境</w:t>
      </w:r>
    </w:p>
    <w:p w14:paraId="66CD2409">
      <w:pPr>
        <w:keepNext w:val="0"/>
        <w:keepLines w:val="0"/>
        <w:pageBreakBefore w:val="0"/>
        <w:widowControl/>
        <w:kinsoku/>
        <w:wordWrap/>
        <w:overflowPunct/>
        <w:topLinePunct w:val="0"/>
        <w:autoSpaceDE/>
        <w:autoSpaceDN/>
        <w:bidi w:val="0"/>
        <w:adjustRightInd/>
        <w:snapToGrid/>
        <w:spacing w:line="400" w:lineRule="exact"/>
        <w:ind w:left="283"/>
        <w:textAlignment w:val="auto"/>
      </w:pPr>
      <w:r>
        <w:rPr>
          <w:rFonts w:ascii="Times New Roman" w:hAnsi="Times New Roman" w:eastAsia="宋体"/>
          <w:b w:val="0"/>
          <w:sz w:val="24"/>
        </w:rPr>
        <w:t>- 前端：可打包为纯静态文件，支持部署于Vercel、Netlify、GitHub Pages等静态托管平台，或Nginx服务器。</w:t>
      </w:r>
    </w:p>
    <w:p w14:paraId="4D04704E">
      <w:pPr>
        <w:keepNext w:val="0"/>
        <w:keepLines w:val="0"/>
        <w:pageBreakBefore w:val="0"/>
        <w:widowControl/>
        <w:kinsoku/>
        <w:wordWrap/>
        <w:overflowPunct/>
        <w:topLinePunct w:val="0"/>
        <w:autoSpaceDE/>
        <w:autoSpaceDN/>
        <w:bidi w:val="0"/>
        <w:adjustRightInd/>
        <w:snapToGrid/>
        <w:spacing w:line="400" w:lineRule="exact"/>
        <w:ind w:left="283"/>
        <w:textAlignment w:val="auto"/>
      </w:pPr>
      <w:r>
        <w:rPr>
          <w:rFonts w:ascii="Times New Roman" w:hAnsi="Times New Roman" w:eastAsia="宋体"/>
          <w:b w:val="0"/>
          <w:sz w:val="24"/>
        </w:rPr>
        <w:t>- 后端（扩展版）：部署于支持Node.js的云服务器或PaaS平台，数据库文件随项目一同部署。</w:t>
      </w:r>
    </w:p>
    <w:p w14:paraId="140EC182">
      <w:pPr>
        <w:keepNext w:val="0"/>
        <w:keepLines w:val="0"/>
        <w:pageBreakBefore w:val="0"/>
        <w:widowControl/>
        <w:kinsoku/>
        <w:wordWrap/>
        <w:overflowPunct/>
        <w:topLinePunct w:val="0"/>
        <w:autoSpaceDE/>
        <w:autoSpaceDN/>
        <w:bidi w:val="0"/>
        <w:adjustRightInd/>
        <w:snapToGrid/>
        <w:spacing w:line="400" w:lineRule="exact"/>
        <w:ind w:left="283"/>
        <w:textAlignment w:val="auto"/>
      </w:pPr>
      <w:r>
        <w:rPr>
          <w:rFonts w:ascii="Times New Roman" w:hAnsi="Times New Roman" w:eastAsia="宋体"/>
          <w:b w:val="0"/>
          <w:sz w:val="24"/>
        </w:rPr>
        <w:t>- 文件存储：开发阶段使用本地存储，生产环境可扩展云存储服务。</w:t>
      </w:r>
    </w:p>
    <w:p w14:paraId="247BB85E">
      <w:pPr>
        <w:keepNext w:val="0"/>
        <w:keepLines w:val="0"/>
        <w:pageBreakBefore w:val="0"/>
        <w:widowControl/>
        <w:kinsoku/>
        <w:wordWrap/>
        <w:overflowPunct/>
        <w:topLinePunct w:val="0"/>
        <w:autoSpaceDE/>
        <w:autoSpaceDN/>
        <w:bidi w:val="0"/>
        <w:adjustRightInd/>
        <w:snapToGrid/>
        <w:spacing w:before="240" w:after="120" w:line="400" w:lineRule="exact"/>
        <w:textAlignment w:val="auto"/>
      </w:pPr>
      <w:r>
        <w:rPr>
          <w:rFonts w:ascii="Times New Roman" w:hAnsi="Times New Roman" w:eastAsia="黑体"/>
          <w:b/>
          <w:sz w:val="30"/>
        </w:rPr>
        <w:t>9.2 部署流程</w:t>
      </w:r>
    </w:p>
    <w:p w14:paraId="66DE8226">
      <w:pPr>
        <w:keepNext w:val="0"/>
        <w:keepLines w:val="0"/>
        <w:pageBreakBefore w:val="0"/>
        <w:widowControl/>
        <w:kinsoku/>
        <w:wordWrap/>
        <w:overflowPunct/>
        <w:topLinePunct w:val="0"/>
        <w:autoSpaceDE/>
        <w:autoSpaceDN/>
        <w:bidi w:val="0"/>
        <w:adjustRightInd/>
        <w:snapToGrid/>
        <w:spacing w:line="400" w:lineRule="exact"/>
        <w:ind w:left="283"/>
        <w:textAlignment w:val="auto"/>
      </w:pPr>
      <w:r>
        <w:rPr>
          <w:rFonts w:ascii="Times New Roman" w:hAnsi="Times New Roman" w:eastAsia="宋体"/>
          <w:b w:val="0"/>
          <w:sz w:val="24"/>
        </w:rPr>
        <w:t>1. 代码准备：获取完整项目代码，安装依赖。</w:t>
      </w:r>
    </w:p>
    <w:p w14:paraId="5E63360A">
      <w:pPr>
        <w:keepNext w:val="0"/>
        <w:keepLines w:val="0"/>
        <w:pageBreakBefore w:val="0"/>
        <w:widowControl/>
        <w:kinsoku/>
        <w:wordWrap/>
        <w:overflowPunct/>
        <w:topLinePunct w:val="0"/>
        <w:autoSpaceDE/>
        <w:autoSpaceDN/>
        <w:bidi w:val="0"/>
        <w:adjustRightInd/>
        <w:snapToGrid/>
        <w:spacing w:line="400" w:lineRule="exact"/>
        <w:ind w:left="283"/>
        <w:textAlignment w:val="auto"/>
      </w:pPr>
      <w:r>
        <w:rPr>
          <w:rFonts w:ascii="Times New Roman" w:hAnsi="Times New Roman" w:eastAsia="宋体"/>
          <w:b w:val="0"/>
          <w:sz w:val="24"/>
        </w:rPr>
        <w:t>2. 构建打包：执行构建命令，生成生产环境静态资源包。</w:t>
      </w:r>
    </w:p>
    <w:p w14:paraId="3FB76A18">
      <w:pPr>
        <w:keepNext w:val="0"/>
        <w:keepLines w:val="0"/>
        <w:pageBreakBefore w:val="0"/>
        <w:widowControl/>
        <w:kinsoku/>
        <w:wordWrap/>
        <w:overflowPunct/>
        <w:topLinePunct w:val="0"/>
        <w:autoSpaceDE/>
        <w:autoSpaceDN/>
        <w:bidi w:val="0"/>
        <w:adjustRightInd/>
        <w:snapToGrid/>
        <w:spacing w:line="400" w:lineRule="exact"/>
        <w:ind w:left="283"/>
        <w:textAlignment w:val="auto"/>
      </w:pPr>
      <w:r>
        <w:rPr>
          <w:rFonts w:ascii="Times New Roman" w:hAnsi="Times New Roman" w:eastAsia="宋体"/>
          <w:b w:val="0"/>
          <w:sz w:val="24"/>
        </w:rPr>
        <w:t>3. 配置部署：配置服务器环境、环境变量与访问规则。</w:t>
      </w:r>
    </w:p>
    <w:p w14:paraId="5385069A">
      <w:pPr>
        <w:keepNext w:val="0"/>
        <w:keepLines w:val="0"/>
        <w:pageBreakBefore w:val="0"/>
        <w:widowControl/>
        <w:kinsoku/>
        <w:wordWrap/>
        <w:overflowPunct/>
        <w:topLinePunct w:val="0"/>
        <w:autoSpaceDE/>
        <w:autoSpaceDN/>
        <w:bidi w:val="0"/>
        <w:adjustRightInd/>
        <w:snapToGrid/>
        <w:spacing w:line="400" w:lineRule="exact"/>
        <w:ind w:left="283"/>
        <w:textAlignment w:val="auto"/>
      </w:pPr>
      <w:r>
        <w:rPr>
          <w:rFonts w:ascii="Times New Roman" w:hAnsi="Times New Roman" w:eastAsia="宋体"/>
          <w:b w:val="0"/>
          <w:sz w:val="24"/>
        </w:rPr>
        <w:t>4. 上线发布：部署静态资源与后端服务，配置域名与SSL证书。</w:t>
      </w:r>
    </w:p>
    <w:p w14:paraId="77474D46">
      <w:pPr>
        <w:keepNext w:val="0"/>
        <w:keepLines w:val="0"/>
        <w:pageBreakBefore w:val="0"/>
        <w:widowControl/>
        <w:kinsoku/>
        <w:wordWrap/>
        <w:overflowPunct/>
        <w:topLinePunct w:val="0"/>
        <w:autoSpaceDE/>
        <w:autoSpaceDN/>
        <w:bidi w:val="0"/>
        <w:adjustRightInd/>
        <w:snapToGrid/>
        <w:spacing w:line="400" w:lineRule="exact"/>
        <w:ind w:left="283"/>
        <w:textAlignment w:val="auto"/>
      </w:pPr>
      <w:r>
        <w:rPr>
          <w:rFonts w:ascii="Times New Roman" w:hAnsi="Times New Roman" w:eastAsia="宋体"/>
          <w:b w:val="0"/>
          <w:sz w:val="24"/>
        </w:rPr>
        <w:t>5. 初始化验证：首次运行初始化默认数据，验证核心功能。</w:t>
      </w:r>
    </w:p>
    <w:p w14:paraId="141B643A">
      <w:pPr>
        <w:keepNext w:val="0"/>
        <w:keepLines w:val="0"/>
        <w:pageBreakBefore w:val="0"/>
        <w:widowControl/>
        <w:kinsoku/>
        <w:wordWrap/>
        <w:overflowPunct/>
        <w:topLinePunct w:val="0"/>
        <w:autoSpaceDE/>
        <w:autoSpaceDN/>
        <w:bidi w:val="0"/>
        <w:adjustRightInd/>
        <w:snapToGrid/>
        <w:spacing w:before="240" w:after="120" w:line="400" w:lineRule="exact"/>
        <w:textAlignment w:val="auto"/>
      </w:pPr>
      <w:r>
        <w:rPr>
          <w:rFonts w:ascii="Times New Roman" w:hAnsi="Times New Roman" w:eastAsia="黑体"/>
          <w:b/>
          <w:sz w:val="30"/>
        </w:rPr>
        <w:t>9.3 版本管理</w:t>
      </w:r>
    </w:p>
    <w:p w14:paraId="24DBA297">
      <w:pPr>
        <w:keepNext w:val="0"/>
        <w:keepLines w:val="0"/>
        <w:pageBreakBefore w:val="0"/>
        <w:widowControl/>
        <w:kinsoku/>
        <w:wordWrap/>
        <w:overflowPunct/>
        <w:topLinePunct w:val="0"/>
        <w:autoSpaceDE/>
        <w:autoSpaceDN/>
        <w:bidi w:val="0"/>
        <w:adjustRightInd/>
        <w:snapToGrid/>
        <w:spacing w:line="400" w:lineRule="exact"/>
        <w:ind w:left="283"/>
        <w:textAlignment w:val="auto"/>
      </w:pPr>
      <w:r>
        <w:rPr>
          <w:rFonts w:ascii="Times New Roman" w:hAnsi="Times New Roman" w:eastAsia="宋体"/>
          <w:b w:val="0"/>
          <w:sz w:val="24"/>
        </w:rPr>
        <w:t>- 采用Git进行代码版本控制，按功能分支开发，发布时打版本标签。</w:t>
      </w:r>
    </w:p>
    <w:p w14:paraId="1A069F04">
      <w:pPr>
        <w:keepNext w:val="0"/>
        <w:keepLines w:val="0"/>
        <w:pageBreakBefore w:val="0"/>
        <w:widowControl/>
        <w:kinsoku/>
        <w:wordWrap/>
        <w:overflowPunct/>
        <w:topLinePunct w:val="0"/>
        <w:autoSpaceDE/>
        <w:autoSpaceDN/>
        <w:bidi w:val="0"/>
        <w:adjustRightInd/>
        <w:snapToGrid/>
        <w:spacing w:line="400" w:lineRule="exact"/>
        <w:ind w:left="283"/>
        <w:textAlignment w:val="auto"/>
      </w:pPr>
      <w:r>
        <w:rPr>
          <w:rFonts w:ascii="Times New Roman" w:hAnsi="Times New Roman" w:eastAsia="宋体"/>
          <w:b w:val="0"/>
          <w:sz w:val="24"/>
        </w:rPr>
        <w:t>- 支持数据配置的导入导出，便于不同环境间迁移。</w:t>
      </w:r>
    </w:p>
    <w:p w14:paraId="46E89100">
      <w:pPr>
        <w:keepNext w:val="0"/>
        <w:keepLines w:val="0"/>
        <w:pageBreakBefore w:val="0"/>
        <w:widowControl/>
        <w:kinsoku/>
        <w:wordWrap/>
        <w:overflowPunct/>
        <w:topLinePunct w:val="0"/>
        <w:autoSpaceDE/>
        <w:autoSpaceDN/>
        <w:bidi w:val="0"/>
        <w:adjustRightInd/>
        <w:snapToGrid/>
        <w:spacing w:line="400" w:lineRule="exact"/>
        <w:textAlignment w:val="auto"/>
      </w:pPr>
    </w:p>
    <w:p w14:paraId="5B98ACAE">
      <w:pPr>
        <w:keepNext w:val="0"/>
        <w:keepLines w:val="0"/>
        <w:pageBreakBefore w:val="0"/>
        <w:widowControl/>
        <w:kinsoku/>
        <w:wordWrap/>
        <w:overflowPunct/>
        <w:topLinePunct w:val="0"/>
        <w:autoSpaceDE/>
        <w:autoSpaceDN/>
        <w:bidi w:val="0"/>
        <w:adjustRightInd/>
        <w:snapToGrid/>
        <w:spacing w:before="360" w:after="240" w:line="400" w:lineRule="exact"/>
        <w:jc w:val="center"/>
        <w:textAlignment w:val="auto"/>
      </w:pPr>
      <w:r>
        <w:rPr>
          <w:rFonts w:ascii="Times New Roman" w:hAnsi="Times New Roman" w:eastAsia="黑体"/>
          <w:b/>
          <w:sz w:val="32"/>
        </w:rPr>
        <w:t>第10章 维护与兼容性设计</w:t>
      </w:r>
    </w:p>
    <w:p w14:paraId="598CE27E">
      <w:pPr>
        <w:keepNext w:val="0"/>
        <w:keepLines w:val="0"/>
        <w:pageBreakBefore w:val="0"/>
        <w:widowControl/>
        <w:kinsoku/>
        <w:wordWrap/>
        <w:overflowPunct/>
        <w:topLinePunct w:val="0"/>
        <w:autoSpaceDE/>
        <w:autoSpaceDN/>
        <w:bidi w:val="0"/>
        <w:adjustRightInd/>
        <w:snapToGrid/>
        <w:spacing w:before="240" w:after="120" w:line="400" w:lineRule="exact"/>
        <w:textAlignment w:val="auto"/>
      </w:pPr>
      <w:r>
        <w:rPr>
          <w:rFonts w:ascii="Times New Roman" w:hAnsi="Times New Roman" w:eastAsia="黑体"/>
          <w:b/>
          <w:sz w:val="30"/>
        </w:rPr>
        <w:t>10.1 可维护性设计</w:t>
      </w:r>
    </w:p>
    <w:p w14:paraId="30C095F7">
      <w:pPr>
        <w:keepNext w:val="0"/>
        <w:keepLines w:val="0"/>
        <w:pageBreakBefore w:val="0"/>
        <w:widowControl/>
        <w:kinsoku/>
        <w:wordWrap/>
        <w:overflowPunct/>
        <w:topLinePunct w:val="0"/>
        <w:autoSpaceDE/>
        <w:autoSpaceDN/>
        <w:bidi w:val="0"/>
        <w:adjustRightInd/>
        <w:snapToGrid/>
        <w:spacing w:line="400" w:lineRule="exact"/>
        <w:ind w:left="283"/>
        <w:textAlignment w:val="auto"/>
      </w:pPr>
      <w:r>
        <w:rPr>
          <w:rFonts w:ascii="Times New Roman" w:hAnsi="Times New Roman" w:eastAsia="宋体"/>
          <w:b w:val="0"/>
          <w:sz w:val="24"/>
        </w:rPr>
        <w:t>1. 模块化、组件化开发，代码职责清晰，便于迭代修改。</w:t>
      </w:r>
    </w:p>
    <w:p w14:paraId="64242846">
      <w:pPr>
        <w:keepNext w:val="0"/>
        <w:keepLines w:val="0"/>
        <w:pageBreakBefore w:val="0"/>
        <w:widowControl/>
        <w:kinsoku/>
        <w:wordWrap/>
        <w:overflowPunct/>
        <w:topLinePunct w:val="0"/>
        <w:autoSpaceDE/>
        <w:autoSpaceDN/>
        <w:bidi w:val="0"/>
        <w:adjustRightInd/>
        <w:snapToGrid/>
        <w:spacing w:line="400" w:lineRule="exact"/>
        <w:ind w:left="283"/>
        <w:textAlignment w:val="auto"/>
      </w:pPr>
      <w:r>
        <w:rPr>
          <w:rFonts w:ascii="Times New Roman" w:hAnsi="Times New Roman" w:eastAsia="宋体"/>
          <w:b w:val="0"/>
          <w:sz w:val="24"/>
        </w:rPr>
        <w:t>2. 核心逻辑添加必要注释，关键流程编写文档说明。</w:t>
      </w:r>
    </w:p>
    <w:p w14:paraId="1DF8C839">
      <w:pPr>
        <w:keepNext w:val="0"/>
        <w:keepLines w:val="0"/>
        <w:pageBreakBefore w:val="0"/>
        <w:widowControl/>
        <w:kinsoku/>
        <w:wordWrap/>
        <w:overflowPunct/>
        <w:topLinePunct w:val="0"/>
        <w:autoSpaceDE/>
        <w:autoSpaceDN/>
        <w:bidi w:val="0"/>
        <w:adjustRightInd/>
        <w:snapToGrid/>
        <w:spacing w:line="400" w:lineRule="exact"/>
        <w:ind w:left="283"/>
        <w:textAlignment w:val="auto"/>
      </w:pPr>
      <w:r>
        <w:rPr>
          <w:rFonts w:ascii="Times New Roman" w:hAnsi="Times New Roman" w:eastAsia="宋体"/>
          <w:b w:val="0"/>
          <w:sz w:val="24"/>
        </w:rPr>
        <w:t>3. 后台提供数据重置与配置导入导出功能，降低运维成本。</w:t>
      </w:r>
    </w:p>
    <w:p w14:paraId="6D319968">
      <w:pPr>
        <w:keepNext w:val="0"/>
        <w:keepLines w:val="0"/>
        <w:pageBreakBefore w:val="0"/>
        <w:widowControl/>
        <w:kinsoku/>
        <w:wordWrap/>
        <w:overflowPunct/>
        <w:topLinePunct w:val="0"/>
        <w:autoSpaceDE/>
        <w:autoSpaceDN/>
        <w:bidi w:val="0"/>
        <w:adjustRightInd/>
        <w:snapToGrid/>
        <w:spacing w:line="400" w:lineRule="exact"/>
        <w:ind w:left="283"/>
        <w:textAlignment w:val="auto"/>
      </w:pPr>
      <w:r>
        <w:rPr>
          <w:rFonts w:ascii="Times New Roman" w:hAnsi="Times New Roman" w:eastAsia="宋体"/>
          <w:b w:val="0"/>
          <w:sz w:val="24"/>
        </w:rPr>
        <w:t>4. 预留扩展接口，新增展厅、作品、成就类型无需重构核心架构。</w:t>
      </w:r>
    </w:p>
    <w:p w14:paraId="42F4A155">
      <w:pPr>
        <w:keepNext w:val="0"/>
        <w:keepLines w:val="0"/>
        <w:pageBreakBefore w:val="0"/>
        <w:widowControl/>
        <w:kinsoku/>
        <w:wordWrap/>
        <w:overflowPunct/>
        <w:topLinePunct w:val="0"/>
        <w:autoSpaceDE/>
        <w:autoSpaceDN/>
        <w:bidi w:val="0"/>
        <w:adjustRightInd/>
        <w:snapToGrid/>
        <w:spacing w:before="240" w:after="120" w:line="400" w:lineRule="exact"/>
        <w:textAlignment w:val="auto"/>
      </w:pPr>
      <w:r>
        <w:rPr>
          <w:rFonts w:ascii="Times New Roman" w:hAnsi="Times New Roman" w:eastAsia="黑体"/>
          <w:b/>
          <w:sz w:val="30"/>
        </w:rPr>
        <w:t>10.2 兼容性设计</w:t>
      </w:r>
    </w:p>
    <w:p w14:paraId="45C24B73">
      <w:pPr>
        <w:keepNext w:val="0"/>
        <w:keepLines w:val="0"/>
        <w:pageBreakBefore w:val="0"/>
        <w:widowControl/>
        <w:kinsoku/>
        <w:wordWrap/>
        <w:overflowPunct/>
        <w:topLinePunct w:val="0"/>
        <w:autoSpaceDE/>
        <w:autoSpaceDN/>
        <w:bidi w:val="0"/>
        <w:adjustRightInd/>
        <w:snapToGrid/>
        <w:spacing w:before="120" w:after="60" w:line="400" w:lineRule="exact"/>
        <w:textAlignment w:val="auto"/>
      </w:pPr>
      <w:r>
        <w:rPr>
          <w:rFonts w:ascii="Times New Roman" w:hAnsi="Times New Roman" w:eastAsia="黑体"/>
          <w:b/>
          <w:sz w:val="28"/>
        </w:rPr>
        <w:t>10.2.1 浏览器兼容性</w:t>
      </w:r>
    </w:p>
    <w:p w14:paraId="67D76A7D">
      <w:pPr>
        <w:keepNext w:val="0"/>
        <w:keepLines w:val="0"/>
        <w:pageBreakBefore w:val="0"/>
        <w:widowControl/>
        <w:kinsoku/>
        <w:wordWrap/>
        <w:overflowPunct/>
        <w:topLinePunct w:val="0"/>
        <w:autoSpaceDE/>
        <w:autoSpaceDN/>
        <w:bidi w:val="0"/>
        <w:adjustRightInd/>
        <w:snapToGrid/>
        <w:spacing w:line="400" w:lineRule="exact"/>
        <w:ind w:left="283"/>
        <w:textAlignment w:val="auto"/>
      </w:pPr>
      <w:r>
        <w:rPr>
          <w:rFonts w:ascii="Times New Roman" w:hAnsi="Times New Roman" w:eastAsia="宋体"/>
          <w:b w:val="0"/>
          <w:sz w:val="24"/>
        </w:rPr>
        <w:t>- 完全支持：Chrome 90+、Firefox 88+、Safari 13+、Edge 90+等现代浏览器。</w:t>
      </w:r>
    </w:p>
    <w:p w14:paraId="44633D1C">
      <w:pPr>
        <w:keepNext w:val="0"/>
        <w:keepLines w:val="0"/>
        <w:pageBreakBefore w:val="0"/>
        <w:widowControl/>
        <w:kinsoku/>
        <w:wordWrap/>
        <w:overflowPunct/>
        <w:topLinePunct w:val="0"/>
        <w:autoSpaceDE/>
        <w:autoSpaceDN/>
        <w:bidi w:val="0"/>
        <w:adjustRightInd/>
        <w:snapToGrid/>
        <w:spacing w:line="400" w:lineRule="exact"/>
        <w:ind w:left="283"/>
        <w:textAlignment w:val="auto"/>
      </w:pPr>
      <w:r>
        <w:rPr>
          <w:rFonts w:ascii="Times New Roman" w:hAnsi="Times New Roman" w:eastAsia="宋体"/>
          <w:b w:val="0"/>
          <w:sz w:val="24"/>
        </w:rPr>
        <w:t>- 降级兼容：不支持WebGL的浏览器，自动展示2D画廊视图，保证核心内容可访问。</w:t>
      </w:r>
    </w:p>
    <w:p w14:paraId="04483AC3">
      <w:pPr>
        <w:keepNext w:val="0"/>
        <w:keepLines w:val="0"/>
        <w:pageBreakBefore w:val="0"/>
        <w:widowControl/>
        <w:kinsoku/>
        <w:wordWrap/>
        <w:overflowPunct/>
        <w:topLinePunct w:val="0"/>
        <w:autoSpaceDE/>
        <w:autoSpaceDN/>
        <w:bidi w:val="0"/>
        <w:adjustRightInd/>
        <w:snapToGrid/>
        <w:spacing w:before="120" w:after="60" w:line="400" w:lineRule="exact"/>
        <w:textAlignment w:val="auto"/>
      </w:pPr>
      <w:r>
        <w:rPr>
          <w:rFonts w:ascii="Times New Roman" w:hAnsi="Times New Roman" w:eastAsia="黑体"/>
          <w:b/>
          <w:sz w:val="28"/>
        </w:rPr>
        <w:t>10.2.2 设备兼容性</w:t>
      </w:r>
    </w:p>
    <w:p w14:paraId="1D7A8CC8">
      <w:pPr>
        <w:keepNext w:val="0"/>
        <w:keepLines w:val="0"/>
        <w:pageBreakBefore w:val="0"/>
        <w:widowControl/>
        <w:kinsoku/>
        <w:wordWrap/>
        <w:overflowPunct/>
        <w:topLinePunct w:val="0"/>
        <w:autoSpaceDE/>
        <w:autoSpaceDN/>
        <w:bidi w:val="0"/>
        <w:adjustRightInd/>
        <w:snapToGrid/>
        <w:spacing w:line="400" w:lineRule="exact"/>
        <w:ind w:left="283"/>
        <w:textAlignment w:val="auto"/>
      </w:pPr>
      <w:r>
        <w:rPr>
          <w:rFonts w:ascii="Times New Roman" w:hAnsi="Times New Roman" w:eastAsia="宋体"/>
          <w:b w:val="0"/>
          <w:sz w:val="24"/>
        </w:rPr>
        <w:t>- 桌面端：完整第一人称漫游体验，全部功能开放。</w:t>
      </w:r>
    </w:p>
    <w:p w14:paraId="0919DCE9">
      <w:pPr>
        <w:keepNext w:val="0"/>
        <w:keepLines w:val="0"/>
        <w:pageBreakBefore w:val="0"/>
        <w:widowControl/>
        <w:kinsoku/>
        <w:wordWrap/>
        <w:overflowPunct/>
        <w:topLinePunct w:val="0"/>
        <w:autoSpaceDE/>
        <w:autoSpaceDN/>
        <w:bidi w:val="0"/>
        <w:adjustRightInd/>
        <w:snapToGrid/>
        <w:spacing w:line="400" w:lineRule="exact"/>
        <w:ind w:left="283"/>
        <w:textAlignment w:val="auto"/>
      </w:pPr>
      <w:r>
        <w:rPr>
          <w:rFonts w:ascii="Times New Roman" w:hAnsi="Times New Roman" w:eastAsia="宋体"/>
          <w:b w:val="0"/>
          <w:sz w:val="24"/>
        </w:rPr>
        <w:t>- 平板端：自适应界面尺寸，优化触控操作，保留核心漫游功能。</w:t>
      </w:r>
    </w:p>
    <w:p w14:paraId="3796E39A">
      <w:pPr>
        <w:keepNext w:val="0"/>
        <w:keepLines w:val="0"/>
        <w:pageBreakBefore w:val="0"/>
        <w:widowControl/>
        <w:kinsoku/>
        <w:wordWrap/>
        <w:overflowPunct/>
        <w:topLinePunct w:val="0"/>
        <w:autoSpaceDE/>
        <w:autoSpaceDN/>
        <w:bidi w:val="0"/>
        <w:adjustRightInd/>
        <w:snapToGrid/>
        <w:spacing w:line="400" w:lineRule="exact"/>
        <w:ind w:left="283"/>
        <w:textAlignment w:val="auto"/>
      </w:pPr>
      <w:r>
        <w:rPr>
          <w:rFonts w:ascii="Times New Roman" w:hAnsi="Times New Roman" w:eastAsia="宋体"/>
          <w:b w:val="0"/>
          <w:sz w:val="24"/>
        </w:rPr>
        <w:t>- 移动端：简化3D效果，提供自动导览模式，保证核心内容浏览。</w:t>
      </w:r>
    </w:p>
    <w:p w14:paraId="39201AC4">
      <w:pPr>
        <w:keepNext w:val="0"/>
        <w:keepLines w:val="0"/>
        <w:pageBreakBefore w:val="0"/>
        <w:widowControl/>
        <w:kinsoku/>
        <w:wordWrap/>
        <w:overflowPunct/>
        <w:topLinePunct w:val="0"/>
        <w:autoSpaceDE/>
        <w:autoSpaceDN/>
        <w:bidi w:val="0"/>
        <w:adjustRightInd/>
        <w:snapToGrid/>
        <w:spacing w:before="120" w:after="60" w:line="400" w:lineRule="exact"/>
        <w:textAlignment w:val="auto"/>
      </w:pPr>
      <w:r>
        <w:rPr>
          <w:rFonts w:ascii="Times New Roman" w:hAnsi="Times New Roman" w:eastAsia="黑体"/>
          <w:b/>
          <w:sz w:val="28"/>
        </w:rPr>
        <w:t>10.2.3 技术降级</w:t>
      </w:r>
    </w:p>
    <w:p w14:paraId="682BDEF4">
      <w:pPr>
        <w:keepNext w:val="0"/>
        <w:keepLines w:val="0"/>
        <w:pageBreakBefore w:val="0"/>
        <w:widowControl/>
        <w:kinsoku/>
        <w:wordWrap/>
        <w:overflowPunct/>
        <w:topLinePunct w:val="0"/>
        <w:autoSpaceDE/>
        <w:autoSpaceDN/>
        <w:bidi w:val="0"/>
        <w:adjustRightInd/>
        <w:snapToGrid/>
        <w:spacing w:line="400" w:lineRule="exact"/>
        <w:ind w:left="283"/>
        <w:textAlignment w:val="auto"/>
      </w:pPr>
      <w:r>
        <w:rPr>
          <w:rFonts w:ascii="Times New Roman" w:hAnsi="Times New Roman" w:eastAsia="宋体"/>
          <w:b w:val="0"/>
          <w:sz w:val="24"/>
        </w:rPr>
        <w:t>- 内置WebGL能力检测，不支持环境自动切换为静态展示模式。</w:t>
      </w:r>
    </w:p>
    <w:p w14:paraId="68899F9E">
      <w:pPr>
        <w:keepNext w:val="0"/>
        <w:keepLines w:val="0"/>
        <w:pageBreakBefore w:val="0"/>
        <w:widowControl/>
        <w:kinsoku/>
        <w:wordWrap/>
        <w:overflowPunct/>
        <w:topLinePunct w:val="0"/>
        <w:autoSpaceDE/>
        <w:autoSpaceDN/>
        <w:bidi w:val="0"/>
        <w:adjustRightInd/>
        <w:snapToGrid/>
        <w:spacing w:line="400" w:lineRule="exact"/>
        <w:ind w:left="283"/>
        <w:textAlignment w:val="auto"/>
      </w:pPr>
      <w:r>
        <w:rPr>
          <w:rFonts w:ascii="Times New Roman" w:hAnsi="Times New Roman" w:eastAsia="宋体"/>
          <w:b w:val="0"/>
          <w:sz w:val="24"/>
        </w:rPr>
        <w:t>- 提供画质设置选项，用户可手动开关粒子、泛光等特效。</w:t>
      </w:r>
    </w:p>
    <w:p w14:paraId="42981CB3">
      <w:pPr>
        <w:keepNext w:val="0"/>
        <w:keepLines w:val="0"/>
        <w:pageBreakBefore w:val="0"/>
        <w:widowControl/>
        <w:kinsoku/>
        <w:wordWrap/>
        <w:overflowPunct/>
        <w:topLinePunct w:val="0"/>
        <w:autoSpaceDE/>
        <w:autoSpaceDN/>
        <w:bidi w:val="0"/>
        <w:adjustRightInd/>
        <w:snapToGrid/>
        <w:spacing w:line="400" w:lineRule="exact"/>
        <w:textAlignment w:val="auto"/>
      </w:pPr>
    </w:p>
    <w:p w14:paraId="46EF2312">
      <w:pPr>
        <w:keepNext w:val="0"/>
        <w:keepLines w:val="0"/>
        <w:pageBreakBefore w:val="0"/>
        <w:widowControl/>
        <w:kinsoku/>
        <w:wordWrap/>
        <w:overflowPunct/>
        <w:topLinePunct w:val="0"/>
        <w:autoSpaceDE/>
        <w:autoSpaceDN/>
        <w:bidi w:val="0"/>
        <w:adjustRightInd/>
        <w:snapToGrid/>
        <w:spacing w:before="360" w:after="240" w:line="400" w:lineRule="exact"/>
        <w:jc w:val="center"/>
        <w:textAlignment w:val="auto"/>
      </w:pPr>
      <w:r>
        <w:rPr>
          <w:rFonts w:ascii="Times New Roman" w:hAnsi="Times New Roman" w:eastAsia="黑体"/>
          <w:b/>
          <w:sz w:val="32"/>
        </w:rPr>
        <w:t>第11章 设计结论</w:t>
      </w:r>
    </w:p>
    <w:p w14:paraId="0F295603">
      <w:pPr>
        <w:keepNext w:val="0"/>
        <w:keepLines w:val="0"/>
        <w:pageBreakBefore w:val="0"/>
        <w:widowControl/>
        <w:kinsoku/>
        <w:wordWrap/>
        <w:overflowPunct/>
        <w:topLinePunct w:val="0"/>
        <w:autoSpaceDE/>
        <w:autoSpaceDN/>
        <w:bidi w:val="0"/>
        <w:adjustRightInd/>
        <w:snapToGrid/>
        <w:spacing w:line="400" w:lineRule="exact"/>
        <w:ind w:firstLine="420"/>
        <w:jc w:val="both"/>
        <w:textAlignment w:val="auto"/>
      </w:pPr>
      <w:r>
        <w:rPr>
          <w:rFonts w:ascii="Times New Roman" w:hAnsi="Times New Roman" w:eastAsia="宋体"/>
          <w:b w:val="0"/>
          <w:sz w:val="24"/>
        </w:rPr>
        <w:t>本概要设计严格依据项目需求规格说明书，采用前后端分离的分层架构，通过六大核心模块实现沉浸式3D作品博物馆的全部功能。设计方案兼顾了现阶段课程项目的轻量化交付需求与未来功能扩展的可能性，在体验、性能、安全、可维护性等方面均做了针对性设计。</w:t>
      </w:r>
    </w:p>
    <w:p w14:paraId="437310A3">
      <w:pPr>
        <w:keepNext w:val="0"/>
        <w:keepLines w:val="0"/>
        <w:pageBreakBefore w:val="0"/>
        <w:widowControl/>
        <w:kinsoku/>
        <w:wordWrap/>
        <w:overflowPunct/>
        <w:topLinePunct w:val="0"/>
        <w:autoSpaceDE/>
        <w:autoSpaceDN/>
        <w:bidi w:val="0"/>
        <w:adjustRightInd/>
        <w:snapToGrid/>
        <w:spacing w:line="400" w:lineRule="exact"/>
        <w:ind w:firstLine="420"/>
        <w:jc w:val="both"/>
        <w:textAlignment w:val="auto"/>
      </w:pPr>
      <w:r>
        <w:rPr>
          <w:rFonts w:ascii="Times New Roman" w:hAnsi="Times New Roman" w:eastAsia="宋体"/>
          <w:b w:val="0"/>
          <w:sz w:val="24"/>
        </w:rPr>
        <w:t>方案技术选型成熟主流，架构清晰，模块划分合理，能够有效指导后续详细设计与代码开发工作，确保项目按质按量交付，达到预期的展示效果与教学实践目标。</w:t>
      </w:r>
    </w:p>
    <w:sectPr>
      <w:pgSz w:w="12240" w:h="15840"/>
      <w:pgMar w:top="1417" w:right="1417" w:bottom="1417" w:left="1417"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Consolas">
    <w:panose1 w:val="020B0609020204030204"/>
    <w:charset w:val="00"/>
    <w:family w:val="auto"/>
    <w:pitch w:val="default"/>
    <w:sig w:usb0="E00006FF" w:usb1="0000FCFF" w:usb2="00000001" w:usb3="00000000" w:csb0="6000019F" w:csb1="DFD70000"/>
  </w:font>
  <w:font w:name="ＭＳ 明朝">
    <w:altName w:val="FFont-Family"/>
    <w:panose1 w:val="00000000000000000000"/>
    <w:charset w:val="00"/>
    <w:family w:val="auto"/>
    <w:pitch w:val="default"/>
    <w:sig w:usb0="00000000" w:usb1="00000000" w:usb2="00000000" w:usb3="00000000" w:csb0="00000000" w:csb1="00000000"/>
  </w:font>
  <w:font w:name="FFont-Family">
    <w:panose1 w:val="02000509000000000000"/>
    <w:charset w:val="00"/>
    <w:family w:val="auto"/>
    <w:pitch w:val="default"/>
    <w:sig w:usb0="00000001" w:usb1="00000000" w:usb2="00000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0"/>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61B86AC2"/>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eastAsia="宋体" w:asciiTheme="minorAscii" w:hAnsiTheme="minorAscii" w:cstheme="minorBidi"/>
      <w:sz w:val="24"/>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uiPriority w:val="1"/>
  </w:style>
  <w:style w:type="table" w:default="1" w:styleId="32">
    <w:name w:val="Normal Table"/>
    <w:semiHidden/>
    <w:unhideWhenUsed/>
    <w:uiPriority w:val="99"/>
    <w:tblPr>
      <w:tblCellMar>
        <w:top w:w="0" w:type="dxa"/>
        <w:left w:w="108" w:type="dxa"/>
        <w:bottom w:w="0" w:type="dxa"/>
        <w:right w:w="108" w:type="dxa"/>
      </w:tblCellMar>
    </w:tblPr>
  </w:style>
  <w:style w:type="paragraph" w:styleId="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46"/>
    <w:unhideWhenUsed/>
    <w:qFormat/>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4"/>
    <w:unhideWhenUsed/>
    <w:qFormat/>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footer"/>
    <w:basedOn w:val="1"/>
    <w:link w:val="136"/>
    <w:unhideWhenUsed/>
    <w:uiPriority w:val="99"/>
    <w:pPr>
      <w:tabs>
        <w:tab w:val="center" w:pos="4680"/>
        <w:tab w:val="right" w:pos="9360"/>
      </w:tabs>
      <w:spacing w:after="0" w:line="240" w:lineRule="auto"/>
    </w:pPr>
  </w:style>
  <w:style w:type="paragraph" w:styleId="25">
    <w:name w:val="header"/>
    <w:basedOn w:val="1"/>
    <w:link w:val="135"/>
    <w:unhideWhenUsed/>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qFormat/>
    <w:uiPriority w:val="99"/>
    <w:pPr>
      <w:ind w:left="360" w:hanging="360"/>
      <w:contextualSpacing/>
    </w:pPr>
  </w:style>
  <w:style w:type="paragraph" w:styleId="28">
    <w:name w:val="Body Text 2"/>
    <w:basedOn w:val="1"/>
    <w:link w:val="145"/>
    <w:unhideWhenUsed/>
    <w:qFormat/>
    <w:uiPriority w:val="99"/>
    <w:pPr>
      <w:spacing w:after="120" w:line="480" w:lineRule="auto"/>
    </w:pPr>
  </w:style>
  <w:style w:type="paragraph" w:styleId="29">
    <w:name w:val="List Continue 2"/>
    <w:basedOn w:val="1"/>
    <w:unhideWhenUsed/>
    <w:qFormat/>
    <w:uiPriority w:val="99"/>
    <w:pPr>
      <w:spacing w:after="120"/>
      <w:ind w:left="720"/>
      <w:contextualSpacing/>
    </w:pPr>
  </w:style>
  <w:style w:type="paragraph" w:styleId="30">
    <w:name w:val="List Continue 3"/>
    <w:basedOn w:val="1"/>
    <w:unhideWhenUsed/>
    <w:qFormat/>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qFormat/>
    <w:uiPriority w:val="99"/>
  </w:style>
  <w:style w:type="character" w:customStyle="1" w:styleId="145">
    <w:name w:val="Body Text 2 Char"/>
    <w:basedOn w:val="132"/>
    <w:link w:val="28"/>
    <w:qFormat/>
    <w:uiPriority w:val="99"/>
  </w:style>
  <w:style w:type="character" w:customStyle="1" w:styleId="146">
    <w:name w:val="Body Text 3 Char"/>
    <w:basedOn w:val="132"/>
    <w:link w:val="17"/>
    <w:qFormat/>
    <w:uiPriority w:val="99"/>
    <w:rPr>
      <w:sz w:val="16"/>
      <w:szCs w:val="16"/>
    </w:rPr>
  </w:style>
  <w:style w:type="character" w:customStyle="1" w:styleId="147">
    <w:name w:val="Macro Text Char"/>
    <w:basedOn w:val="132"/>
    <w:link w:val="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qFormat/>
    <w:uiPriority w:val="29"/>
    <w:rPr>
      <w:i/>
      <w:iCs/>
      <w:color w:val="000000" w:themeColor="text1"/>
      <w14:textFill>
        <w14:solidFill>
          <w14:schemeClr w14:val="tx1"/>
        </w14:solidFill>
      </w14:textFill>
    </w:rPr>
  </w:style>
  <w:style w:type="character" w:customStyle="1" w:styleId="150">
    <w:name w:val="Heading 4 Char"/>
    <w:basedOn w:val="132"/>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qFormat/>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18</Pages>
  <Words>7072</Words>
  <Characters>8566</Characters>
  <Lines>0</Lines>
  <Paragraphs>0</Paragraphs>
  <TotalTime>2</TotalTime>
  <ScaleCrop>false</ScaleCrop>
  <LinksUpToDate>false</LinksUpToDate>
  <CharactersWithSpaces>9179</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谢婧雯</cp:lastModifiedBy>
  <dcterms:modified xsi:type="dcterms:W3CDTF">2026-06-25T13:42:13Z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eyJoZGlkIjoiMDMwZmNlNjEzYmRkODljNjM3ZDA3YTgwNjdkZmNjZDUiLCJ1c2VySWQiOiIxNjQzMzk1ODI5In0=</vt:lpwstr>
  </property>
  <property fmtid="{D5CDD505-2E9C-101B-9397-08002B2CF9AE}" pid="3" name="KSOProductBuildVer">
    <vt:lpwstr>2052-12.1.0.23542</vt:lpwstr>
  </property>
  <property fmtid="{D5CDD505-2E9C-101B-9397-08002B2CF9AE}" pid="4" name="ICV">
    <vt:lpwstr>4D084DFAA2434C1390917A4955C64870_13</vt:lpwstr>
  </property>
</Properties>
</file>